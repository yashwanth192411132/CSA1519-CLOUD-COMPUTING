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198C9">
      <w:pPr>
        <w:pStyle w:val="2"/>
        <w:spacing w:before="62"/>
        <w:ind w:left="23" w:firstLine="0"/>
        <w:rPr>
          <w:sz w:val="28"/>
          <w:szCs w:val="28"/>
        </w:rPr>
      </w:pPr>
      <w:r>
        <w:rPr>
          <w:u w:val="single"/>
        </w:rPr>
        <w:t>E</w:t>
      </w:r>
      <w:r>
        <w:rPr>
          <w:rFonts w:hint="default"/>
          <w:u w:val="single"/>
          <w:lang w:val="en-US"/>
        </w:rPr>
        <w:t>XP</w:t>
      </w:r>
      <w:r>
        <w:rPr>
          <w:u w:val="single"/>
        </w:rPr>
        <w:t>-14: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Create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Virtual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Hard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Disk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allocate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storage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Vmware</w:t>
      </w:r>
      <w:r>
        <w:rPr>
          <w:spacing w:val="-2"/>
          <w:sz w:val="28"/>
          <w:szCs w:val="28"/>
        </w:rPr>
        <w:t xml:space="preserve"> Workstation.</w:t>
      </w:r>
    </w:p>
    <w:p w14:paraId="0FAC283B">
      <w:pPr>
        <w:pStyle w:val="5"/>
        <w:spacing w:before="0"/>
        <w:ind w:firstLine="0"/>
        <w:rPr>
          <w:b/>
        </w:rPr>
      </w:pPr>
    </w:p>
    <w:p w14:paraId="0903472A">
      <w:pPr>
        <w:pStyle w:val="5"/>
        <w:spacing w:before="130"/>
        <w:ind w:firstLine="0"/>
        <w:rPr>
          <w:b/>
        </w:rPr>
      </w:pPr>
    </w:p>
    <w:p w14:paraId="48520651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C195F59">
      <w:pPr>
        <w:pStyle w:val="5"/>
        <w:ind w:left="23" w:firstLine="0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Workstation..</w:t>
      </w:r>
    </w:p>
    <w:p w14:paraId="223F3191">
      <w:pPr>
        <w:pStyle w:val="5"/>
        <w:spacing w:before="0"/>
        <w:ind w:firstLine="0"/>
      </w:pPr>
    </w:p>
    <w:p w14:paraId="585D62CD">
      <w:pPr>
        <w:pStyle w:val="5"/>
        <w:spacing w:before="130"/>
        <w:ind w:firstLine="0"/>
      </w:pPr>
    </w:p>
    <w:p w14:paraId="365894E7">
      <w:pPr>
        <w:pStyle w:val="2"/>
        <w:ind w:left="23" w:firstLine="0"/>
      </w:pPr>
      <w:r>
        <w:rPr>
          <w:spacing w:val="-2"/>
        </w:rPr>
        <w:t>PROCEDURE</w:t>
      </w:r>
    </w:p>
    <w:p w14:paraId="34BE95A4">
      <w:pPr>
        <w:pStyle w:val="7"/>
        <w:numPr>
          <w:ilvl w:val="0"/>
          <w:numId w:val="1"/>
        </w:numPr>
        <w:tabs>
          <w:tab w:val="left" w:pos="263"/>
        </w:tabs>
        <w:spacing w:before="203" w:after="0" w:line="240" w:lineRule="auto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Launch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Workstation</w:t>
      </w:r>
    </w:p>
    <w:p w14:paraId="7714A5A4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754160F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 is</w:t>
      </w:r>
      <w:r>
        <w:rPr>
          <w:spacing w:val="-2"/>
          <w:sz w:val="24"/>
        </w:rPr>
        <w:t xml:space="preserve"> </w:t>
      </w:r>
      <w:r>
        <w:rPr>
          <w:sz w:val="24"/>
        </w:rPr>
        <w:t>properly installed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licensed.</w:t>
      </w:r>
    </w:p>
    <w:p w14:paraId="6ED60A35">
      <w:pPr>
        <w:pStyle w:val="2"/>
        <w:numPr>
          <w:ilvl w:val="0"/>
          <w:numId w:val="1"/>
        </w:numPr>
        <w:tabs>
          <w:tab w:val="left" w:pos="263"/>
        </w:tabs>
        <w:spacing w:before="203" w:after="0" w:line="240" w:lineRule="auto"/>
        <w:ind w:left="263" w:right="0" w:hanging="240"/>
        <w:jc w:val="left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rPr>
          <w:spacing w:val="-2"/>
        </w:rPr>
        <w:t>Machine</w:t>
      </w:r>
    </w:p>
    <w:p w14:paraId="7B3BCEC7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Machine.</w:t>
      </w:r>
    </w:p>
    <w:p w14:paraId="7C7EB787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3"/>
          <w:sz w:val="24"/>
        </w:rPr>
        <w:t xml:space="preserve"> </w:t>
      </w:r>
      <w:r>
        <w:rPr>
          <w:sz w:val="24"/>
        </w:rPr>
        <w:t>(recommended)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CEEAA2E">
      <w:pPr>
        <w:pStyle w:val="2"/>
        <w:numPr>
          <w:ilvl w:val="0"/>
          <w:numId w:val="1"/>
        </w:numPr>
        <w:tabs>
          <w:tab w:val="left" w:pos="263"/>
        </w:tabs>
        <w:spacing w:before="203" w:after="0" w:line="240" w:lineRule="auto"/>
        <w:ind w:left="263" w:right="0" w:hanging="240"/>
        <w:jc w:val="left"/>
      </w:pPr>
      <w:r>
        <w:t>Select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rPr>
          <w:spacing w:val="-2"/>
        </w:rPr>
        <w:t>Media</w:t>
      </w:r>
    </w:p>
    <w:p w14:paraId="3823F218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one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following:</w:t>
      </w:r>
    </w:p>
    <w:p w14:paraId="1BF9445E">
      <w:pPr>
        <w:pStyle w:val="7"/>
        <w:numPr>
          <w:ilvl w:val="2"/>
          <w:numId w:val="1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disc (ISO</w:t>
      </w:r>
      <w:r>
        <w:rPr>
          <w:spacing w:val="-1"/>
          <w:sz w:val="24"/>
        </w:rPr>
        <w:t xml:space="preserve"> </w:t>
      </w:r>
      <w:r>
        <w:rPr>
          <w:sz w:val="24"/>
        </w:rPr>
        <w:t>image file)</w:t>
      </w:r>
      <w:r>
        <w:rPr>
          <w:spacing w:val="-1"/>
          <w:sz w:val="24"/>
        </w:rPr>
        <w:t xml:space="preserve"> </w:t>
      </w:r>
      <w:r>
        <w:rPr>
          <w:sz w:val="24"/>
        </w:rPr>
        <w:t>– if you have</w:t>
      </w:r>
      <w:r>
        <w:rPr>
          <w:spacing w:val="-1"/>
          <w:sz w:val="24"/>
        </w:rPr>
        <w:t xml:space="preserve"> </w:t>
      </w:r>
      <w:r>
        <w:rPr>
          <w:sz w:val="24"/>
        </w:rPr>
        <w:t>an OS ISO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DF4148E">
      <w:pPr>
        <w:pStyle w:val="7"/>
        <w:numPr>
          <w:ilvl w:val="2"/>
          <w:numId w:val="1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will install 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operating system later</w:t>
      </w:r>
      <w:r>
        <w:rPr>
          <w:spacing w:val="-1"/>
          <w:sz w:val="24"/>
        </w:rPr>
        <w:t xml:space="preserve"> </w:t>
      </w:r>
      <w:r>
        <w:rPr>
          <w:sz w:val="24"/>
        </w:rPr>
        <w:t>– to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blank </w:t>
      </w:r>
      <w:r>
        <w:rPr>
          <w:spacing w:val="-5"/>
          <w:sz w:val="24"/>
        </w:rPr>
        <w:t>VM.</w:t>
      </w:r>
    </w:p>
    <w:p w14:paraId="2BC84ADA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F4CEDDD">
      <w:pPr>
        <w:pStyle w:val="5"/>
        <w:spacing w:before="0"/>
        <w:ind w:firstLine="0"/>
      </w:pPr>
    </w:p>
    <w:p w14:paraId="50F38F37">
      <w:pPr>
        <w:pStyle w:val="5"/>
        <w:spacing w:before="130"/>
        <w:ind w:firstLine="0"/>
      </w:pPr>
    </w:p>
    <w:p w14:paraId="366E47E2">
      <w:pPr>
        <w:pStyle w:val="2"/>
        <w:numPr>
          <w:ilvl w:val="0"/>
          <w:numId w:val="1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Select</w:t>
      </w:r>
      <w:r>
        <w:rPr>
          <w:spacing w:val="-1"/>
        </w:rPr>
        <w:t xml:space="preserve"> </w:t>
      </w:r>
      <w:r>
        <w:t xml:space="preserve">Guest Operating </w:t>
      </w:r>
      <w:r>
        <w:rPr>
          <w:spacing w:val="-2"/>
        </w:rPr>
        <w:t>System</w:t>
      </w:r>
    </w:p>
    <w:p w14:paraId="4234E325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Guest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 (e.g.,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Windows).</w:t>
      </w:r>
    </w:p>
    <w:p w14:paraId="65B9A7F4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 the 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Version.</w:t>
      </w:r>
    </w:p>
    <w:p w14:paraId="5E50277D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357C48B">
      <w:pPr>
        <w:pStyle w:val="2"/>
        <w:numPr>
          <w:ilvl w:val="0"/>
          <w:numId w:val="1"/>
        </w:numPr>
        <w:tabs>
          <w:tab w:val="left" w:pos="263"/>
        </w:tabs>
        <w:spacing w:before="203" w:after="0" w:line="240" w:lineRule="auto"/>
        <w:ind w:left="263" w:right="0" w:hanging="240"/>
        <w:jc w:val="left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116DEEDF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18C3FCBA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309C68E5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250E246B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47D26625">
      <w:pPr>
        <w:pStyle w:val="2"/>
        <w:numPr>
          <w:ilvl w:val="0"/>
          <w:numId w:val="1"/>
        </w:numPr>
        <w:tabs>
          <w:tab w:val="left" w:pos="263"/>
        </w:tabs>
        <w:spacing w:before="62" w:after="0" w:line="240" w:lineRule="auto"/>
        <w:ind w:left="263" w:right="0" w:hanging="240"/>
        <w:jc w:val="left"/>
      </w:pPr>
      <w:r>
        <w:t>Configure</w:t>
      </w:r>
      <w:r>
        <w:rPr>
          <w:spacing w:val="-4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rPr>
          <w:spacing w:val="-2"/>
        </w:rPr>
        <w:t>Capacity</w:t>
      </w:r>
    </w:p>
    <w:p w14:paraId="433ADED7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Maximum disk</w:t>
      </w:r>
      <w:r>
        <w:rPr>
          <w:spacing w:val="-1"/>
          <w:sz w:val="24"/>
        </w:rPr>
        <w:t xml:space="preserve"> </w:t>
      </w:r>
      <w:r>
        <w:rPr>
          <w:sz w:val="24"/>
        </w:rPr>
        <w:t>size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5"/>
          <w:sz w:val="24"/>
        </w:rPr>
        <w:t>GB.</w:t>
      </w:r>
    </w:p>
    <w:p w14:paraId="54B88984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Store virtual</w:t>
      </w:r>
      <w:r>
        <w:rPr>
          <w:spacing w:val="-1"/>
          <w:sz w:val="24"/>
        </w:rPr>
        <w:t xml:space="preserve"> </w:t>
      </w:r>
      <w:r>
        <w:rPr>
          <w:sz w:val="24"/>
        </w:rPr>
        <w:t>disk as</w:t>
      </w:r>
      <w:r>
        <w:rPr>
          <w:spacing w:val="-2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(recommended).</w:t>
      </w:r>
    </w:p>
    <w:p w14:paraId="1A772DC4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00A7D005">
      <w:pPr>
        <w:pStyle w:val="5"/>
        <w:spacing w:before="0"/>
        <w:ind w:firstLine="0"/>
      </w:pPr>
    </w:p>
    <w:p w14:paraId="4C24DEF4">
      <w:pPr>
        <w:pStyle w:val="5"/>
        <w:spacing w:before="130"/>
        <w:ind w:firstLine="0"/>
      </w:pPr>
    </w:p>
    <w:p w14:paraId="6D1A27F1">
      <w:pPr>
        <w:pStyle w:val="2"/>
        <w:numPr>
          <w:ilvl w:val="0"/>
          <w:numId w:val="1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Customize</w:t>
      </w:r>
      <w:r>
        <w:rPr>
          <w:spacing w:val="-2"/>
        </w:rPr>
        <w:t xml:space="preserve"> Hardware</w:t>
      </w:r>
    </w:p>
    <w:p w14:paraId="1B5BE604">
      <w:pPr>
        <w:pStyle w:val="7"/>
        <w:numPr>
          <w:ilvl w:val="0"/>
          <w:numId w:val="4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Customize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Hardware.</w:t>
      </w:r>
    </w:p>
    <w:p w14:paraId="5066E06C">
      <w:pPr>
        <w:pStyle w:val="7"/>
        <w:numPr>
          <w:ilvl w:val="0"/>
          <w:numId w:val="4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Set the </w:t>
      </w:r>
      <w:r>
        <w:rPr>
          <w:spacing w:val="-2"/>
          <w:sz w:val="24"/>
        </w:rPr>
        <w:t>following:</w:t>
      </w:r>
    </w:p>
    <w:p w14:paraId="560AD586">
      <w:pPr>
        <w:pStyle w:val="7"/>
        <w:numPr>
          <w:ilvl w:val="1"/>
          <w:numId w:val="4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(RAM):</w:t>
      </w:r>
      <w:r>
        <w:rPr>
          <w:spacing w:val="-1"/>
          <w:sz w:val="24"/>
        </w:rPr>
        <w:t xml:space="preserve"> </w:t>
      </w:r>
      <w:r>
        <w:rPr>
          <w:sz w:val="24"/>
        </w:rPr>
        <w:t>2048</w:t>
      </w:r>
      <w:r>
        <w:rPr>
          <w:spacing w:val="-2"/>
          <w:sz w:val="24"/>
        </w:rPr>
        <w:t xml:space="preserve"> </w:t>
      </w:r>
      <w:r>
        <w:rPr>
          <w:sz w:val="24"/>
        </w:rPr>
        <w:t>MB</w:t>
      </w:r>
      <w:r>
        <w:rPr>
          <w:spacing w:val="-1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GB)</w:t>
      </w:r>
    </w:p>
    <w:p w14:paraId="3ACAB57E">
      <w:pPr>
        <w:pStyle w:val="7"/>
        <w:numPr>
          <w:ilvl w:val="1"/>
          <w:numId w:val="4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Processors: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CPU</w:t>
      </w:r>
    </w:p>
    <w:p w14:paraId="0E2F2AFD">
      <w:pPr>
        <w:pStyle w:val="7"/>
        <w:numPr>
          <w:ilvl w:val="0"/>
          <w:numId w:val="4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hardware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26B76937">
      <w:pPr>
        <w:pStyle w:val="7"/>
        <w:numPr>
          <w:ilvl w:val="0"/>
          <w:numId w:val="4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Close.</w:t>
      </w:r>
    </w:p>
    <w:p w14:paraId="79B0637D">
      <w:pPr>
        <w:pStyle w:val="5"/>
        <w:spacing w:before="0"/>
        <w:ind w:firstLine="0"/>
      </w:pPr>
    </w:p>
    <w:p w14:paraId="255C5FE1">
      <w:pPr>
        <w:pStyle w:val="5"/>
        <w:spacing w:before="130"/>
        <w:ind w:firstLine="0"/>
      </w:pPr>
    </w:p>
    <w:p w14:paraId="45E081D1">
      <w:pPr>
        <w:pStyle w:val="2"/>
        <w:numPr>
          <w:ilvl w:val="0"/>
          <w:numId w:val="1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Finish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14:paraId="16C1F996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configuration </w:t>
      </w:r>
      <w:r>
        <w:rPr>
          <w:spacing w:val="-2"/>
          <w:sz w:val="24"/>
        </w:rPr>
        <w:t>details.</w:t>
      </w:r>
    </w:p>
    <w:p w14:paraId="4FB9D584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Finish to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virtual </w:t>
      </w:r>
      <w:r>
        <w:rPr>
          <w:spacing w:val="-2"/>
          <w:sz w:val="24"/>
        </w:rPr>
        <w:t>machine.</w:t>
      </w:r>
    </w:p>
    <w:p w14:paraId="586B190D">
      <w:pPr>
        <w:pStyle w:val="5"/>
        <w:spacing w:before="0"/>
        <w:ind w:firstLine="0"/>
      </w:pPr>
    </w:p>
    <w:p w14:paraId="4FD79457">
      <w:pPr>
        <w:pStyle w:val="5"/>
        <w:spacing w:before="130"/>
        <w:ind w:firstLine="0"/>
      </w:pPr>
    </w:p>
    <w:p w14:paraId="5447597D">
      <w:pPr>
        <w:pStyle w:val="2"/>
        <w:numPr>
          <w:ilvl w:val="0"/>
          <w:numId w:val="1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Power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5360D3A2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newly created virtual </w:t>
      </w:r>
      <w:r>
        <w:rPr>
          <w:spacing w:val="-2"/>
          <w:sz w:val="24"/>
        </w:rPr>
        <w:t>machine.</w:t>
      </w:r>
    </w:p>
    <w:p w14:paraId="03095702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Power on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770C33BC">
      <w:pPr>
        <w:pStyle w:val="7"/>
        <w:numPr>
          <w:ilvl w:val="1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Proceed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operating system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required.</w:t>
      </w:r>
    </w:p>
    <w:p w14:paraId="15A30CE9">
      <w:pPr>
        <w:pStyle w:val="5"/>
        <w:spacing w:before="0"/>
        <w:ind w:firstLine="0"/>
      </w:pPr>
    </w:p>
    <w:p w14:paraId="4F2C1F88">
      <w:pPr>
        <w:pStyle w:val="5"/>
        <w:spacing w:before="130"/>
        <w:ind w:firstLine="0"/>
      </w:pPr>
    </w:p>
    <w:p w14:paraId="3DFF04CB">
      <w:pPr>
        <w:pStyle w:val="2"/>
        <w:ind w:left="23" w:firstLine="0"/>
      </w:pPr>
      <w:r>
        <w:rPr>
          <w:spacing w:val="-2"/>
        </w:rPr>
        <w:t>RESULT:</w:t>
      </w:r>
    </w:p>
    <w:p w14:paraId="0C428385">
      <w:pPr>
        <w:pStyle w:val="5"/>
        <w:spacing w:line="278" w:lineRule="auto"/>
        <w:ind w:left="23" w:right="88" w:firstLine="0"/>
      </w:pP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CPU,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created using VMware Workstation, a Type 2 Virtualization Software.</w:t>
      </w:r>
    </w:p>
    <w:p w14:paraId="16F7A07C">
      <w:pPr>
        <w:pStyle w:val="5"/>
        <w:spacing w:after="0" w:line="278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0DED7DEF">
      <w:pPr>
        <w:spacing w:before="6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  <w:bookmarkStart w:id="0" w:name="_GoBack"/>
      <w:bookmarkEnd w:id="0"/>
    </w:p>
    <w:p w14:paraId="3BF35A0B">
      <w:pPr>
        <w:pStyle w:val="5"/>
        <w:spacing w:before="6"/>
        <w:ind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13400" cy="31718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50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0B36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63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3"/>
      <w:ind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3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2025-12-30T05:15:00Z</dcterms:created>
  <dc:creator>jabbar basha</dc:creator>
  <cp:lastModifiedBy>K. YASHWANTH REDDY</cp:lastModifiedBy>
  <dcterms:modified xsi:type="dcterms:W3CDTF">2025-12-30T05:22:00Z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2057-12.2.0.23149</vt:lpwstr>
  </property>
  <property fmtid="{D5CDD505-2E9C-101B-9397-08002B2CF9AE}" pid="6" name="ICV">
    <vt:lpwstr>46F6FE9F51954E2E95BB32598D31AFA4_13</vt:lpwstr>
  </property>
</Properties>
</file>