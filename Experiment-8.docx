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EA70D">
      <w:pPr>
        <w:pStyle w:val="2"/>
        <w:numPr>
          <w:numId w:val="0"/>
        </w:numPr>
        <w:tabs>
          <w:tab w:val="left" w:pos="264"/>
        </w:tabs>
        <w:spacing w:before="41" w:after="0" w:line="240" w:lineRule="auto"/>
        <w:ind w:left="23" w:leftChars="0" w:right="0" w:rightChars="0"/>
        <w:jc w:val="left"/>
      </w:pPr>
      <w:r>
        <w:rPr>
          <w:rFonts w:hint="default"/>
          <w:lang w:val="en-US"/>
        </w:rPr>
        <w:t>EXP NO 8: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DISK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ALLOCATE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VIRTUAL</w:t>
      </w:r>
    </w:p>
    <w:p w14:paraId="1913F426">
      <w:pPr>
        <w:pStyle w:val="5"/>
        <w:spacing w:before="0"/>
        <w:rPr>
          <w:b/>
        </w:rPr>
      </w:pPr>
    </w:p>
    <w:p w14:paraId="2BCF12BE">
      <w:pPr>
        <w:pStyle w:val="5"/>
        <w:spacing w:before="119"/>
        <w:rPr>
          <w:b/>
        </w:rPr>
      </w:pPr>
    </w:p>
    <w:p w14:paraId="5076668D">
      <w:pPr>
        <w:spacing w:before="1"/>
        <w:ind w:left="23" w:right="0" w:firstLine="0"/>
        <w:jc w:val="left"/>
        <w:rPr>
          <w:rFonts w:hint="default"/>
          <w:b/>
          <w:sz w:val="24"/>
          <w:lang w:val="en-US"/>
        </w:rPr>
      </w:pPr>
      <w:r>
        <w:rPr>
          <w:b/>
          <w:spacing w:val="-5"/>
          <w:sz w:val="24"/>
        </w:rPr>
        <w:t>A</w:t>
      </w:r>
      <w:r>
        <w:rPr>
          <w:rFonts w:hint="default"/>
          <w:b/>
          <w:spacing w:val="-5"/>
          <w:sz w:val="24"/>
          <w:lang w:val="en-US"/>
        </w:rPr>
        <w:t>IM</w:t>
      </w:r>
    </w:p>
    <w:p w14:paraId="1772FEE2">
      <w:pPr>
        <w:pStyle w:val="5"/>
        <w:ind w:left="23"/>
        <w:rPr>
          <w:spacing w:val="-2"/>
        </w:rPr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t>Hard</w:t>
      </w:r>
      <w:r>
        <w:rPr>
          <w:spacing w:val="-8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allocate</w:t>
      </w:r>
      <w:r>
        <w:rPr>
          <w:spacing w:val="-6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rPr>
          <w:spacing w:val="-2"/>
        </w:rPr>
        <w:t>VirtualBox.</w:t>
      </w:r>
    </w:p>
    <w:p w14:paraId="539038D5">
      <w:pPr>
        <w:pStyle w:val="5"/>
        <w:ind w:left="23"/>
        <w:rPr>
          <w:spacing w:val="-2"/>
        </w:rPr>
      </w:pPr>
    </w:p>
    <w:p w14:paraId="5605BAAE">
      <w:pPr>
        <w:pStyle w:val="2"/>
      </w:pPr>
      <w:r>
        <w:rPr>
          <w:spacing w:val="-2"/>
        </w:rPr>
        <w:t>REQUIREMENTS</w:t>
      </w:r>
    </w:p>
    <w:p w14:paraId="286ABDA0">
      <w:pPr>
        <w:pStyle w:val="7"/>
        <w:numPr>
          <w:ilvl w:val="1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Host</w:t>
      </w:r>
      <w:r>
        <w:rPr>
          <w:spacing w:val="-11"/>
          <w:sz w:val="24"/>
        </w:rPr>
        <w:t xml:space="preserve"> </w:t>
      </w:r>
      <w:r>
        <w:rPr>
          <w:sz w:val="24"/>
        </w:rPr>
        <w:t>Operating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(Windows/Linux)</w:t>
      </w:r>
    </w:p>
    <w:p w14:paraId="1F88BA79">
      <w:pPr>
        <w:pStyle w:val="7"/>
        <w:numPr>
          <w:ilvl w:val="1"/>
          <w:numId w:val="1"/>
        </w:numPr>
        <w:tabs>
          <w:tab w:val="left" w:pos="743"/>
        </w:tabs>
        <w:spacing w:before="207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Oracle</w:t>
      </w:r>
      <w:r>
        <w:rPr>
          <w:spacing w:val="-7"/>
          <w:sz w:val="24"/>
        </w:rPr>
        <w:t xml:space="preserve"> </w:t>
      </w:r>
      <w:r>
        <w:rPr>
          <w:sz w:val="24"/>
        </w:rPr>
        <w:t>VirtualBox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installed</w:t>
      </w:r>
    </w:p>
    <w:p w14:paraId="43E0C0ED">
      <w:pPr>
        <w:pStyle w:val="7"/>
        <w:numPr>
          <w:ilvl w:val="1"/>
          <w:numId w:val="1"/>
        </w:numPr>
        <w:tabs>
          <w:tab w:val="left" w:pos="743"/>
        </w:tabs>
        <w:spacing w:before="206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10–20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3"/>
          <w:sz w:val="24"/>
        </w:rPr>
        <w:t xml:space="preserve"> </w:t>
      </w:r>
      <w:r>
        <w:rPr>
          <w:sz w:val="24"/>
        </w:rPr>
        <w:t>free</w:t>
      </w:r>
      <w:r>
        <w:rPr>
          <w:spacing w:val="-5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space</w:t>
      </w:r>
    </w:p>
    <w:p w14:paraId="1248EB0D">
      <w:pPr>
        <w:pStyle w:val="7"/>
        <w:numPr>
          <w:numId w:val="0"/>
        </w:numPr>
        <w:tabs>
          <w:tab w:val="left" w:pos="743"/>
        </w:tabs>
        <w:spacing w:before="206" w:after="0" w:line="240" w:lineRule="auto"/>
        <w:ind w:left="383" w:leftChars="0" w:right="0" w:rightChars="0"/>
        <w:jc w:val="left"/>
        <w:rPr>
          <w:sz w:val="24"/>
        </w:rPr>
      </w:pPr>
    </w:p>
    <w:p w14:paraId="4DEA7B7C">
      <w:pPr>
        <w:pStyle w:val="2"/>
        <w:spacing w:before="209"/>
      </w:pPr>
      <w:r>
        <w:rPr>
          <w:spacing w:val="-2"/>
        </w:rPr>
        <w:t>PROCEDURE</w:t>
      </w:r>
    </w:p>
    <w:p w14:paraId="48496DFA">
      <w:pPr>
        <w:spacing w:before="206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 Open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VirtualBox</w:t>
      </w:r>
    </w:p>
    <w:p w14:paraId="68183352">
      <w:pPr>
        <w:pStyle w:val="7"/>
        <w:numPr>
          <w:ilvl w:val="0"/>
          <w:numId w:val="2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z w:val="24"/>
        </w:rPr>
        <w:t>Oracle</w:t>
      </w:r>
      <w:r>
        <w:rPr>
          <w:spacing w:val="-4"/>
          <w:sz w:val="24"/>
        </w:rPr>
        <w:t xml:space="preserve"> </w:t>
      </w:r>
      <w:r>
        <w:rPr>
          <w:sz w:val="24"/>
        </w:rPr>
        <w:t>VirtualBox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host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1511189F">
      <w:pPr>
        <w:pStyle w:val="2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2A74D42C">
      <w:pPr>
        <w:pStyle w:val="7"/>
        <w:numPr>
          <w:ilvl w:val="0"/>
          <w:numId w:val="3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New.</w:t>
      </w:r>
    </w:p>
    <w:p w14:paraId="4334490C">
      <w:pPr>
        <w:pStyle w:val="7"/>
        <w:numPr>
          <w:ilvl w:val="0"/>
          <w:numId w:val="3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25DF858A">
      <w:pPr>
        <w:pStyle w:val="7"/>
        <w:numPr>
          <w:ilvl w:val="0"/>
          <w:numId w:val="3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Version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operating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1BFF43D8">
      <w:pPr>
        <w:pStyle w:val="7"/>
        <w:numPr>
          <w:ilvl w:val="0"/>
          <w:numId w:val="3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7859B6AD">
      <w:pPr>
        <w:pStyle w:val="5"/>
        <w:spacing w:before="57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206375</wp:posOffset>
            </wp:positionV>
            <wp:extent cx="5787390" cy="26320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079" cy="2631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30B8F">
      <w:pPr>
        <w:pStyle w:val="5"/>
        <w:spacing w:before="0"/>
      </w:pPr>
    </w:p>
    <w:p w14:paraId="0EC8059C">
      <w:pPr>
        <w:pStyle w:val="5"/>
        <w:spacing w:before="0"/>
      </w:pPr>
    </w:p>
    <w:p w14:paraId="03A71213">
      <w:pPr>
        <w:pStyle w:val="5"/>
        <w:spacing w:before="0"/>
      </w:pPr>
    </w:p>
    <w:p w14:paraId="5D6C8E51">
      <w:pPr>
        <w:pStyle w:val="5"/>
        <w:spacing w:before="72"/>
      </w:pPr>
    </w:p>
    <w:p w14:paraId="771AA781">
      <w:pPr>
        <w:pStyle w:val="2"/>
        <w:spacing w:before="0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rPr>
          <w:spacing w:val="-2"/>
        </w:rPr>
        <w:t>Allocation</w:t>
      </w:r>
    </w:p>
    <w:p w14:paraId="78280AF9">
      <w:pPr>
        <w:pStyle w:val="2"/>
        <w:spacing w:after="0"/>
        <w:sectPr>
          <w:type w:val="continuous"/>
          <w:pgSz w:w="11910" w:h="16840"/>
          <w:pgMar w:top="1380" w:right="992" w:bottom="280" w:left="1417" w:header="720" w:footer="720" w:gutter="0"/>
          <w:cols w:space="720" w:num="1"/>
        </w:sectPr>
      </w:pPr>
    </w:p>
    <w:p w14:paraId="1CF809B1">
      <w:pPr>
        <w:pStyle w:val="7"/>
        <w:numPr>
          <w:ilvl w:val="0"/>
          <w:numId w:val="4"/>
        </w:numPr>
        <w:tabs>
          <w:tab w:val="left" w:pos="742"/>
        </w:tabs>
        <w:spacing w:before="41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RAM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GB).</w:t>
      </w:r>
    </w:p>
    <w:p w14:paraId="4A824223">
      <w:pPr>
        <w:pStyle w:val="7"/>
        <w:numPr>
          <w:ilvl w:val="0"/>
          <w:numId w:val="4"/>
        </w:numPr>
        <w:tabs>
          <w:tab w:val="left" w:pos="741"/>
        </w:tabs>
        <w:spacing w:before="206" w:after="0" w:line="240" w:lineRule="auto"/>
        <w:ind w:left="741" w:right="0" w:hanging="358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Next</w:t>
      </w:r>
      <w:r>
        <w:rPr>
          <w:b/>
          <w:spacing w:val="-2"/>
          <w:sz w:val="24"/>
        </w:rPr>
        <w:t>.</w:t>
      </w:r>
    </w:p>
    <w:p w14:paraId="1BC679E3">
      <w:pPr>
        <w:pStyle w:val="5"/>
        <w:spacing w:before="0"/>
        <w:rPr>
          <w:b/>
        </w:rPr>
      </w:pPr>
    </w:p>
    <w:p w14:paraId="6117D2A0">
      <w:pPr>
        <w:pStyle w:val="5"/>
        <w:spacing w:before="120"/>
        <w:rPr>
          <w:b/>
        </w:rPr>
      </w:pPr>
    </w:p>
    <w:p w14:paraId="6182A53D">
      <w:pPr>
        <w:pStyle w:val="2"/>
        <w:spacing w:before="0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Hard</w:t>
      </w:r>
      <w:r>
        <w:rPr>
          <w:spacing w:val="-4"/>
        </w:rPr>
        <w:t xml:space="preserve"> Disk</w:t>
      </w:r>
    </w:p>
    <w:p w14:paraId="30737B74">
      <w:pPr>
        <w:pStyle w:val="7"/>
        <w:numPr>
          <w:ilvl w:val="0"/>
          <w:numId w:val="5"/>
        </w:numPr>
        <w:tabs>
          <w:tab w:val="left" w:pos="524"/>
        </w:tabs>
        <w:spacing w:before="206" w:after="0" w:line="240" w:lineRule="auto"/>
        <w:ind w:left="524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4"/>
          <w:sz w:val="24"/>
        </w:rPr>
        <w:t xml:space="preserve"> now.</w:t>
      </w:r>
    </w:p>
    <w:p w14:paraId="5DCD1D0F">
      <w:pPr>
        <w:pStyle w:val="7"/>
        <w:numPr>
          <w:ilvl w:val="0"/>
          <w:numId w:val="5"/>
        </w:numPr>
        <w:tabs>
          <w:tab w:val="left" w:pos="524"/>
        </w:tabs>
        <w:spacing w:before="206" w:after="0" w:line="240" w:lineRule="auto"/>
        <w:ind w:left="524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Create.</w:t>
      </w:r>
    </w:p>
    <w:p w14:paraId="3A64B5C4">
      <w:pPr>
        <w:pStyle w:val="5"/>
        <w:spacing w:before="5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1003935</wp:posOffset>
            </wp:positionH>
            <wp:positionV relativeFrom="paragraph">
              <wp:posOffset>208280</wp:posOffset>
            </wp:positionV>
            <wp:extent cx="5770245" cy="283718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512" cy="2837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D3BD9">
      <w:pPr>
        <w:pStyle w:val="5"/>
        <w:spacing w:before="0"/>
      </w:pPr>
    </w:p>
    <w:p w14:paraId="40036D73">
      <w:pPr>
        <w:pStyle w:val="5"/>
        <w:spacing w:before="165"/>
      </w:pPr>
    </w:p>
    <w:p w14:paraId="7CBAF340">
      <w:pPr>
        <w:pStyle w:val="2"/>
        <w:spacing w:before="0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14:paraId="59F0B51E">
      <w:pPr>
        <w:pStyle w:val="7"/>
        <w:numPr>
          <w:ilvl w:val="1"/>
          <w:numId w:val="5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VDI</w:t>
      </w:r>
      <w:r>
        <w:rPr>
          <w:spacing w:val="-3"/>
          <w:sz w:val="24"/>
        </w:rPr>
        <w:t xml:space="preserve"> </w:t>
      </w:r>
      <w:r>
        <w:rPr>
          <w:sz w:val="24"/>
        </w:rPr>
        <w:t>(VirtualBox</w:t>
      </w:r>
      <w:r>
        <w:rPr>
          <w:spacing w:val="-6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Image).</w:t>
      </w:r>
    </w:p>
    <w:p w14:paraId="4F9E2DF3">
      <w:pPr>
        <w:pStyle w:val="7"/>
        <w:numPr>
          <w:ilvl w:val="1"/>
          <w:numId w:val="5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6EED1BCA">
      <w:pPr>
        <w:pStyle w:val="2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 w14:paraId="1976A41B">
      <w:pPr>
        <w:pStyle w:val="7"/>
        <w:numPr>
          <w:ilvl w:val="0"/>
          <w:numId w:val="6"/>
        </w:numPr>
        <w:tabs>
          <w:tab w:val="left" w:pos="742"/>
          <w:tab w:val="left" w:pos="3284"/>
          <w:tab w:val="left" w:pos="5323"/>
          <w:tab w:val="left" w:pos="6297"/>
          <w:tab w:val="left" w:pos="7441"/>
          <w:tab w:val="left" w:pos="8240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Dynamically</w:t>
      </w:r>
      <w:r>
        <w:rPr>
          <w:sz w:val="24"/>
        </w:rPr>
        <w:tab/>
      </w:r>
      <w:r>
        <w:rPr>
          <w:sz w:val="24"/>
        </w:rPr>
        <w:t>allocated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(uses</w:t>
      </w:r>
      <w:r>
        <w:rPr>
          <w:sz w:val="24"/>
        </w:rPr>
        <w:tab/>
      </w:r>
      <w:r>
        <w:rPr>
          <w:spacing w:val="-4"/>
          <w:sz w:val="24"/>
        </w:rPr>
        <w:t>disk</w:t>
      </w:r>
      <w:r>
        <w:rPr>
          <w:sz w:val="24"/>
        </w:rPr>
        <w:tab/>
      </w:r>
      <w:r>
        <w:rPr>
          <w:spacing w:val="-2"/>
          <w:sz w:val="24"/>
        </w:rPr>
        <w:t>space</w:t>
      </w:r>
      <w:r>
        <w:rPr>
          <w:sz w:val="24"/>
        </w:rPr>
        <w:tab/>
      </w:r>
      <w:r>
        <w:rPr>
          <w:spacing w:val="-5"/>
          <w:sz w:val="24"/>
        </w:rPr>
        <w:t>as</w:t>
      </w:r>
      <w:r>
        <w:rPr>
          <w:sz w:val="24"/>
        </w:rPr>
        <w:tab/>
      </w:r>
      <w:r>
        <w:rPr>
          <w:spacing w:val="-2"/>
          <w:sz w:val="24"/>
        </w:rPr>
        <w:t>needed)</w:t>
      </w:r>
    </w:p>
    <w:p w14:paraId="6EB3E656">
      <w:pPr>
        <w:spacing w:before="48"/>
        <w:ind w:left="743" w:right="0" w:firstLine="0"/>
        <w:jc w:val="left"/>
        <w:rPr>
          <w:i/>
          <w:sz w:val="24"/>
        </w:rPr>
      </w:pPr>
      <w:r>
        <w:rPr>
          <w:i/>
          <w:spacing w:val="-5"/>
          <w:sz w:val="24"/>
        </w:rPr>
        <w:t>or</w:t>
      </w:r>
    </w:p>
    <w:p w14:paraId="7304A2B8">
      <w:pPr>
        <w:pStyle w:val="5"/>
        <w:spacing w:before="46"/>
        <w:ind w:left="743"/>
        <w:jc w:val="left"/>
      </w:pPr>
      <w:r>
        <w:t>Fixed</w:t>
      </w:r>
      <w:r>
        <w:rPr>
          <w:spacing w:val="-7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(reserves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space</w:t>
      </w:r>
      <w:r>
        <w:rPr>
          <w:spacing w:val="-5"/>
        </w:rPr>
        <w:t xml:space="preserve"> </w:t>
      </w:r>
      <w:r>
        <w:rPr>
          <w:spacing w:val="-2"/>
        </w:rPr>
        <w:t>immediately).</w:t>
      </w:r>
    </w:p>
    <w:p w14:paraId="6CFE1DD7">
      <w:pPr>
        <w:pStyle w:val="7"/>
        <w:numPr>
          <w:ilvl w:val="0"/>
          <w:numId w:val="6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32026637">
      <w:pPr>
        <w:pStyle w:val="2"/>
        <w:spacing w:before="207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Allocate</w:t>
      </w:r>
      <w:r>
        <w:rPr>
          <w:spacing w:val="-6"/>
        </w:rPr>
        <w:t xml:space="preserve"> </w:t>
      </w:r>
      <w:r>
        <w:t>Disk</w:t>
      </w:r>
      <w:r>
        <w:rPr>
          <w:spacing w:val="-4"/>
        </w:rPr>
        <w:t xml:space="preserve"> Size</w:t>
      </w:r>
    </w:p>
    <w:p w14:paraId="57D92B56">
      <w:pPr>
        <w:pStyle w:val="7"/>
        <w:numPr>
          <w:ilvl w:val="0"/>
          <w:numId w:val="7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5"/>
          <w:sz w:val="24"/>
        </w:rPr>
        <w:t xml:space="preserve"> </w:t>
      </w:r>
      <w:r>
        <w:rPr>
          <w:sz w:val="24"/>
        </w:rPr>
        <w:t>size</w:t>
      </w:r>
      <w:r>
        <w:rPr>
          <w:spacing w:val="1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15 GB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20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GB).</w:t>
      </w:r>
    </w:p>
    <w:p w14:paraId="55BCD955">
      <w:pPr>
        <w:pStyle w:val="7"/>
        <w:numPr>
          <w:ilvl w:val="0"/>
          <w:numId w:val="7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location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4315A2CA">
      <w:pPr>
        <w:pStyle w:val="7"/>
        <w:numPr>
          <w:ilvl w:val="0"/>
          <w:numId w:val="7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Create.</w:t>
      </w:r>
    </w:p>
    <w:p w14:paraId="10DA4C5C">
      <w:pPr>
        <w:pStyle w:val="7"/>
        <w:spacing w:after="0" w:line="240" w:lineRule="auto"/>
        <w:jc w:val="left"/>
        <w:rPr>
          <w:sz w:val="24"/>
        </w:rPr>
        <w:sectPr>
          <w:pgSz w:w="11910" w:h="16840"/>
          <w:pgMar w:top="1380" w:right="992" w:bottom="280" w:left="1417" w:header="720" w:footer="720" w:gutter="0"/>
          <w:cols w:space="720" w:num="1"/>
        </w:sectPr>
      </w:pPr>
    </w:p>
    <w:p w14:paraId="71D9FC1F">
      <w:pPr>
        <w:pStyle w:val="2"/>
        <w:spacing w:before="40"/>
      </w:pPr>
      <w:r>
        <w:t>Step</w:t>
      </w:r>
      <w:r>
        <w:rPr>
          <w:spacing w:val="-6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rPr>
          <w:spacing w:val="-4"/>
        </w:rPr>
        <w:t>Disk</w:t>
      </w:r>
    </w:p>
    <w:p w14:paraId="142968E8">
      <w:pPr>
        <w:pStyle w:val="7"/>
        <w:numPr>
          <w:ilvl w:val="0"/>
          <w:numId w:val="8"/>
        </w:numPr>
        <w:tabs>
          <w:tab w:val="left" w:pos="742"/>
        </w:tabs>
        <w:spacing w:before="207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created</w:t>
      </w:r>
      <w:r>
        <w:rPr>
          <w:spacing w:val="-5"/>
          <w:sz w:val="24"/>
        </w:rPr>
        <w:t xml:space="preserve"> VM.</w:t>
      </w:r>
    </w:p>
    <w:p w14:paraId="314A333D">
      <w:pPr>
        <w:pStyle w:val="7"/>
        <w:numPr>
          <w:ilvl w:val="0"/>
          <w:numId w:val="8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Settings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4CC2C858">
      <w:pPr>
        <w:pStyle w:val="7"/>
        <w:numPr>
          <w:ilvl w:val="0"/>
          <w:numId w:val="8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attached</w:t>
      </w:r>
      <w:r>
        <w:rPr>
          <w:spacing w:val="-9"/>
          <w:sz w:val="24"/>
        </w:rPr>
        <w:t xml:space="preserve"> </w:t>
      </w:r>
      <w:r>
        <w:rPr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z w:val="24"/>
        </w:rPr>
        <w:t>hard</w:t>
      </w:r>
      <w:r>
        <w:rPr>
          <w:spacing w:val="-9"/>
          <w:sz w:val="24"/>
        </w:rPr>
        <w:t xml:space="preserve"> </w:t>
      </w:r>
      <w:r>
        <w:rPr>
          <w:sz w:val="24"/>
        </w:rPr>
        <w:t>disk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allocated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size.</w:t>
      </w:r>
    </w:p>
    <w:p w14:paraId="68846B34">
      <w:pPr>
        <w:pStyle w:val="5"/>
        <w:spacing w:before="0"/>
      </w:pPr>
      <w:bookmarkStart w:id="0" w:name="_GoBack"/>
      <w:bookmarkEnd w:id="0"/>
    </w:p>
    <w:p w14:paraId="7F9C90E5">
      <w:pPr>
        <w:pStyle w:val="5"/>
        <w:spacing w:before="119"/>
      </w:pPr>
    </w:p>
    <w:p w14:paraId="4442102C">
      <w:pPr>
        <w:pStyle w:val="2"/>
        <w:spacing w:before="1"/>
      </w:pPr>
      <w:r>
        <w:rPr>
          <w:spacing w:val="-2"/>
        </w:rPr>
        <w:t>RESULT</w:t>
      </w:r>
    </w:p>
    <w:p w14:paraId="2571027E">
      <w:pPr>
        <w:pStyle w:val="5"/>
        <w:ind w:left="23"/>
      </w:pPr>
      <w:r>
        <w:rPr>
          <w:spacing w:val="-2"/>
        </w:rPr>
        <w:t>A</w:t>
      </w:r>
      <w:r>
        <w:rPr>
          <w:spacing w:val="4"/>
        </w:rPr>
        <w:t xml:space="preserve"> </w:t>
      </w:r>
      <w:r>
        <w:rPr>
          <w:spacing w:val="-2"/>
        </w:rPr>
        <w:t>Virtual</w:t>
      </w:r>
      <w:r>
        <w:rPr>
          <w:spacing w:val="-7"/>
        </w:rPr>
        <w:t xml:space="preserve"> </w:t>
      </w:r>
      <w:r>
        <w:rPr>
          <w:spacing w:val="-2"/>
        </w:rPr>
        <w:t>Hard</w:t>
      </w:r>
      <w:r>
        <w:rPr>
          <w:spacing w:val="-6"/>
        </w:rPr>
        <w:t xml:space="preserve"> </w:t>
      </w:r>
      <w:r>
        <w:rPr>
          <w:spacing w:val="-2"/>
        </w:rPr>
        <w:t>Disk</w:t>
      </w:r>
      <w:r>
        <w:rPr>
          <w:spacing w:val="5"/>
        </w:rPr>
        <w:t xml:space="preserve"> </w:t>
      </w:r>
      <w:r>
        <w:rPr>
          <w:spacing w:val="-2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successfully</w:t>
      </w:r>
      <w:r>
        <w:rPr>
          <w:spacing w:val="-7"/>
        </w:rPr>
        <w:t xml:space="preserve"> </w:t>
      </w:r>
      <w:r>
        <w:rPr>
          <w:spacing w:val="-2"/>
        </w:rPr>
        <w:t>created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storage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allocated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11"/>
        </w:rPr>
        <w:t xml:space="preserve"> </w:t>
      </w:r>
      <w:r>
        <w:rPr>
          <w:spacing w:val="-2"/>
        </w:rPr>
        <w:t>Oracle</w:t>
      </w:r>
      <w:r>
        <w:rPr>
          <w:spacing w:val="-6"/>
        </w:rPr>
        <w:t xml:space="preserve"> </w:t>
      </w:r>
      <w:r>
        <w:rPr>
          <w:spacing w:val="-2"/>
        </w:rPr>
        <w:t>VirtualBox.</w:t>
      </w:r>
    </w:p>
    <w:p w14:paraId="26DB4D12">
      <w:pPr>
        <w:spacing w:before="209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8F5D6E2">
      <w:pPr>
        <w:pStyle w:val="5"/>
        <w:spacing w:before="11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789930" cy="244348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893" cy="2443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2680335</wp:posOffset>
            </wp:positionV>
            <wp:extent cx="5722620" cy="32194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8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FBCC8">
      <w:pPr>
        <w:pStyle w:val="5"/>
        <w:spacing w:before="9"/>
        <w:rPr>
          <w:b/>
          <w:sz w:val="11"/>
        </w:rPr>
      </w:pPr>
    </w:p>
    <w:sectPr>
      <w:pgSz w:w="11910" w:h="16840"/>
      <w:pgMar w:top="1880" w:right="992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5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8"/>
      <w:numFmt w:val="decimal"/>
      <w:lvlText w:val="%1."/>
      <w:lvlJc w:val="left"/>
      <w:pPr>
        <w:ind w:left="265" w:hanging="24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3E96D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6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06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06"/>
      <w:ind w:left="742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2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2025-12-26T08:49:00Z</dcterms:created>
  <dc:creator>jabbar basha</dc:creator>
  <cp:lastModifiedBy>K. YASHWANTH REDDY</cp:lastModifiedBy>
  <dcterms:modified xsi:type="dcterms:W3CDTF">2025-12-26T09:04:29Z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2025-12-26T00:00:00Z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2057-12.2.0.23149</vt:lpwstr>
  </property>
  <property fmtid="{D5CDD505-2E9C-101B-9397-08002B2CF9AE}" pid="7" name="ICV">
    <vt:lpwstr>9CFC62EE4B6F46DEA2D2B88356E38614_13</vt:lpwstr>
  </property>
</Properties>
</file>