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A6284">
      <w:pPr>
        <w:pStyle w:val="2"/>
        <w:numPr>
          <w:numId w:val="0"/>
        </w:numPr>
        <w:tabs>
          <w:tab w:val="left" w:pos="299"/>
        </w:tabs>
        <w:spacing w:before="41" w:after="0" w:line="278" w:lineRule="auto"/>
        <w:ind w:right="448" w:rightChars="0"/>
        <w:jc w:val="left"/>
        <w:rPr>
          <w:spacing w:val="-2"/>
        </w:rPr>
      </w:pPr>
      <w:r>
        <w:rPr>
          <w:rFonts w:hint="default"/>
          <w:lang w:val="en-US"/>
        </w:rPr>
        <w:t>EXP NO 6:</w:t>
      </w:r>
      <w:r>
        <w:t>Demonstrate</w:t>
      </w:r>
      <w:r>
        <w:rPr>
          <w:spacing w:val="27"/>
        </w:rPr>
        <w:t xml:space="preserve"> </w:t>
      </w:r>
      <w:r>
        <w:t>virtualization</w:t>
      </w:r>
      <w:r>
        <w:rPr>
          <w:spacing w:val="28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Installing</w:t>
      </w:r>
      <w:r>
        <w:rPr>
          <w:spacing w:val="25"/>
        </w:rPr>
        <w:t xml:space="preserve"> </w:t>
      </w:r>
      <w:r>
        <w:t>Type-2</w:t>
      </w:r>
      <w:r>
        <w:rPr>
          <w:spacing w:val="28"/>
        </w:rPr>
        <w:t xml:space="preserve"> </w:t>
      </w:r>
      <w:r>
        <w:t>Hypervisor</w:t>
      </w:r>
      <w:r>
        <w:rPr>
          <w:spacing w:val="27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your</w:t>
      </w:r>
      <w:r>
        <w:rPr>
          <w:spacing w:val="24"/>
        </w:rPr>
        <w:t xml:space="preserve"> </w:t>
      </w:r>
      <w:r>
        <w:t>device,</w:t>
      </w:r>
      <w:r>
        <w:rPr>
          <w:spacing w:val="27"/>
        </w:rPr>
        <w:t xml:space="preserve"> </w:t>
      </w:r>
      <w:r>
        <w:t>create</w:t>
      </w:r>
      <w:r>
        <w:rPr>
          <w:spacing w:val="27"/>
        </w:rPr>
        <w:t xml:space="preserve"> </w:t>
      </w:r>
      <w:r>
        <w:t xml:space="preserve">and </w:t>
      </w:r>
      <w:r>
        <w:rPr>
          <w:spacing w:val="-2"/>
        </w:rPr>
        <w:t>configure</w:t>
      </w:r>
      <w:r>
        <w:rPr>
          <w:spacing w:val="-5"/>
        </w:rPr>
        <w:t xml:space="preserve"> </w:t>
      </w:r>
      <w:r>
        <w:rPr>
          <w:spacing w:val="-2"/>
        </w:rPr>
        <w:t>VM</w:t>
      </w:r>
      <w:r>
        <w:rPr>
          <w:spacing w:val="-6"/>
        </w:rPr>
        <w:t xml:space="preserve"> </w:t>
      </w:r>
      <w:r>
        <w:rPr>
          <w:spacing w:val="-2"/>
        </w:rPr>
        <w:t>image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Host</w:t>
      </w:r>
      <w:r>
        <w:rPr>
          <w:spacing w:val="-6"/>
        </w:rPr>
        <w:t xml:space="preserve"> </w:t>
      </w:r>
      <w:r>
        <w:rPr>
          <w:spacing w:val="-2"/>
        </w:rPr>
        <w:t>Operating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(Either</w:t>
      </w:r>
      <w:r>
        <w:rPr>
          <w:spacing w:val="-6"/>
        </w:rPr>
        <w:t xml:space="preserve"> </w:t>
      </w:r>
      <w:r>
        <w:rPr>
          <w:spacing w:val="-2"/>
        </w:rPr>
        <w:t>Windows/Linux)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virtual</w:t>
      </w:r>
      <w:r>
        <w:rPr>
          <w:spacing w:val="-6"/>
        </w:rPr>
        <w:t xml:space="preserve"> </w:t>
      </w:r>
      <w:r>
        <w:rPr>
          <w:spacing w:val="-2"/>
        </w:rPr>
        <w:t>box.</w:t>
      </w:r>
    </w:p>
    <w:p w14:paraId="0F727A73">
      <w:pPr>
        <w:pStyle w:val="2"/>
        <w:numPr>
          <w:numId w:val="0"/>
        </w:numPr>
        <w:tabs>
          <w:tab w:val="left" w:pos="299"/>
        </w:tabs>
        <w:spacing w:before="41" w:after="0" w:line="278" w:lineRule="auto"/>
        <w:ind w:right="448" w:rightChars="0"/>
        <w:jc w:val="left"/>
        <w:rPr>
          <w:spacing w:val="-2"/>
        </w:rPr>
      </w:pPr>
    </w:p>
    <w:p w14:paraId="386A0A3D">
      <w:pPr>
        <w:spacing w:before="158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616FFB36">
      <w:pPr>
        <w:spacing w:before="209" w:line="278" w:lineRule="auto"/>
        <w:ind w:left="23" w:right="441" w:firstLine="0"/>
        <w:jc w:val="both"/>
        <w:rPr>
          <w:sz w:val="24"/>
        </w:rPr>
      </w:pPr>
      <w:r>
        <w:rPr>
          <w:b w:val="0"/>
          <w:bCs w:val="0"/>
          <w:sz w:val="24"/>
        </w:rPr>
        <w:t>To demonstrate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virtualization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b</w:t>
      </w:r>
      <w:bookmarkStart w:id="0" w:name="_GoBack"/>
      <w:bookmarkEnd w:id="0"/>
      <w:r>
        <w:rPr>
          <w:b w:val="0"/>
          <w:bCs w:val="0"/>
          <w:sz w:val="24"/>
        </w:rPr>
        <w:t>y installing a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Type-2 Hypervisor (Oracle VirtualBox)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on the host</w:t>
      </w:r>
      <w:r>
        <w:rPr>
          <w:b w:val="0"/>
          <w:bCs w:val="0"/>
          <w:spacing w:val="-1"/>
          <w:sz w:val="24"/>
        </w:rPr>
        <w:t xml:space="preserve"> </w:t>
      </w:r>
      <w:r>
        <w:rPr>
          <w:b w:val="0"/>
          <w:bCs w:val="0"/>
          <w:sz w:val="24"/>
        </w:rPr>
        <w:t>system and to</w:t>
      </w:r>
      <w:r>
        <w:rPr>
          <w:b w:val="0"/>
          <w:bCs w:val="0"/>
          <w:spacing w:val="-2"/>
          <w:sz w:val="24"/>
        </w:rPr>
        <w:t xml:space="preserve"> </w:t>
      </w:r>
      <w:r>
        <w:rPr>
          <w:b w:val="0"/>
          <w:bCs w:val="0"/>
          <w:sz w:val="24"/>
        </w:rPr>
        <w:t>create, configure, and run a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Virtual</w:t>
      </w:r>
      <w:r>
        <w:rPr>
          <w:b w:val="0"/>
          <w:bCs w:val="0"/>
          <w:spacing w:val="-1"/>
          <w:sz w:val="24"/>
        </w:rPr>
        <w:t xml:space="preserve"> </w:t>
      </w:r>
      <w:r>
        <w:rPr>
          <w:b w:val="0"/>
          <w:bCs w:val="0"/>
          <w:sz w:val="24"/>
        </w:rPr>
        <w:t>Machine</w:t>
      </w:r>
      <w:r>
        <w:rPr>
          <w:b w:val="0"/>
          <w:bCs w:val="0"/>
          <w:spacing w:val="-1"/>
          <w:sz w:val="24"/>
        </w:rPr>
        <w:t xml:space="preserve"> </w:t>
      </w:r>
      <w:r>
        <w:rPr>
          <w:b w:val="0"/>
          <w:bCs w:val="0"/>
          <w:sz w:val="24"/>
        </w:rPr>
        <w:t>(VM) with a host</w:t>
      </w:r>
      <w:r>
        <w:rPr>
          <w:b w:val="0"/>
          <w:bCs w:val="0"/>
          <w:spacing w:val="-1"/>
          <w:sz w:val="24"/>
        </w:rPr>
        <w:t xml:space="preserve"> </w:t>
      </w:r>
      <w:r>
        <w:rPr>
          <w:b w:val="0"/>
          <w:bCs w:val="0"/>
          <w:sz w:val="24"/>
        </w:rPr>
        <w:t>operating system (Windows/Linux).</w:t>
      </w:r>
    </w:p>
    <w:p w14:paraId="0123AD26">
      <w:pPr>
        <w:pStyle w:val="5"/>
        <w:spacing w:before="12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729605" y="6096"/>
                              </a:lnTo>
                              <a:lnTo>
                                <a:pt x="5729605" y="3060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729605" y="3048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60"/>
                              </a:moveTo>
                              <a:lnTo>
                                <a:pt x="5729668" y="3060"/>
                              </a:lnTo>
                              <a:lnTo>
                                <a:pt x="5729668" y="6096"/>
                              </a:lnTo>
                              <a:lnTo>
                                <a:pt x="5732716" y="6096"/>
                              </a:lnTo>
                              <a:lnTo>
                                <a:pt x="5732716" y="3060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48"/>
                              </a:lnTo>
                              <a:lnTo>
                                <a:pt x="5732716" y="3048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9.7pt;height:0.5pt;width:451.4pt;mso-position-horizontal-relative:page;mso-wrap-distance-bottom:0pt;mso-wrap-distance-top:0pt;z-index:-251657216;mso-width-relative:page;mso-height-relative:page;" fillcolor="#9F9F9F" filled="t" stroked="f" coordsize="5732780,6350" o:gfxdata="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F9CQUtgAAAAKAQAADwAAAAAAAAABACAAAAAiAAAA&#10;ZHJzL2Rvd25yZXYueG1sUEsBAhQAFAAAAAgAh07iQHfzLsKyAgAA9ggAAA4AAAAAAAAAAQAgAAAA&#10;JwEAAGRycy9lMm9Eb2MueG1sUEsFBgAAAAAGAAYAWQEAAEsGAAAAAA==&#10;" path="m5729605,3060l3048,3060,0,3060,0,6096,3048,6096,5729605,6096,5729605,3060xem5729605,0l3048,0,0,0,0,3048,3048,3048,5729605,3048,5729605,0xem5732716,3060l5729668,3060,5729668,6096,5732716,6096,5732716,3060xem5732716,0l5729668,0,5729668,3048,5732716,3048,573271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611A2A">
      <w:pPr>
        <w:pStyle w:val="2"/>
        <w:spacing w:before="251"/>
      </w:pPr>
      <w:r>
        <w:rPr>
          <w:spacing w:val="-2"/>
        </w:rPr>
        <w:t>Requirements</w:t>
      </w:r>
    </w:p>
    <w:p w14:paraId="3C54C493">
      <w:pPr>
        <w:spacing w:before="20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Hardware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1B365C6E">
      <w:pPr>
        <w:pStyle w:val="7"/>
        <w:numPr>
          <w:ilvl w:val="1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Computer/Laptop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(Intel</w:t>
      </w:r>
      <w:r>
        <w:rPr>
          <w:spacing w:val="-7"/>
          <w:sz w:val="24"/>
        </w:rPr>
        <w:t xml:space="preserve"> </w:t>
      </w:r>
      <w:r>
        <w:rPr>
          <w:sz w:val="24"/>
        </w:rPr>
        <w:t>VT-x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AMD-V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enabled)</w:t>
      </w:r>
    </w:p>
    <w:p w14:paraId="6BC90395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58F2C32E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</w:t>
      </w:r>
    </w:p>
    <w:p w14:paraId="67997A78">
      <w:pPr>
        <w:pStyle w:val="2"/>
        <w:spacing w:before="206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27375326">
      <w:pPr>
        <w:pStyle w:val="7"/>
        <w:numPr>
          <w:ilvl w:val="1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Host</w:t>
      </w:r>
      <w:r>
        <w:rPr>
          <w:spacing w:val="-8"/>
          <w:sz w:val="24"/>
        </w:rPr>
        <w:t xml:space="preserve"> </w:t>
      </w:r>
      <w:r>
        <w:rPr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z w:val="24"/>
        </w:rPr>
        <w:t>System:</w:t>
      </w:r>
      <w:r>
        <w:rPr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53EE3327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9"/>
          <w:sz w:val="24"/>
        </w:rPr>
        <w:t xml:space="preserve"> </w:t>
      </w:r>
      <w:r>
        <w:rPr>
          <w:sz w:val="24"/>
        </w:rPr>
        <w:t>VirtualBox</w:t>
      </w:r>
      <w:r>
        <w:rPr>
          <w:spacing w:val="-10"/>
          <w:sz w:val="24"/>
        </w:rPr>
        <w:t xml:space="preserve"> </w:t>
      </w:r>
      <w:r>
        <w:rPr>
          <w:sz w:val="24"/>
        </w:rPr>
        <w:t>(Type-2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Hypervisor)</w:t>
      </w:r>
    </w:p>
    <w:p w14:paraId="16F9A3CA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ISO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Guest</w:t>
      </w:r>
      <w:r>
        <w:rPr>
          <w:spacing w:val="-8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(Windows/Linux)</w:t>
      </w:r>
    </w:p>
    <w:p w14:paraId="23B812EB">
      <w:pPr>
        <w:pStyle w:val="2"/>
        <w:spacing w:before="207"/>
      </w:pPr>
      <w:r>
        <w:rPr>
          <w:spacing w:val="-2"/>
        </w:rPr>
        <w:t>Procedure</w:t>
      </w:r>
    </w:p>
    <w:p w14:paraId="0E0301AF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VirtualBox</w:t>
      </w:r>
    </w:p>
    <w:p w14:paraId="093E1721">
      <w:pPr>
        <w:pStyle w:val="7"/>
        <w:numPr>
          <w:ilvl w:val="0"/>
          <w:numId w:val="2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official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5215956F">
      <w:pPr>
        <w:pStyle w:val="7"/>
        <w:numPr>
          <w:ilvl w:val="0"/>
          <w:numId w:val="2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installer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follow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wizard.</w:t>
      </w:r>
    </w:p>
    <w:p w14:paraId="038B8B52">
      <w:pPr>
        <w:pStyle w:val="7"/>
        <w:numPr>
          <w:ilvl w:val="0"/>
          <w:numId w:val="2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02276C69">
      <w:pPr>
        <w:pStyle w:val="7"/>
        <w:numPr>
          <w:ilvl w:val="0"/>
          <w:numId w:val="2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55538F7B">
      <w:pPr>
        <w:pStyle w:val="2"/>
        <w:spacing w:before="206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Guest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rPr>
          <w:spacing w:val="-5"/>
        </w:rPr>
        <w:t>ISO</w:t>
      </w:r>
    </w:p>
    <w:p w14:paraId="4D54D7A5">
      <w:pPr>
        <w:pStyle w:val="7"/>
        <w:numPr>
          <w:ilvl w:val="0"/>
          <w:numId w:val="3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Guest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(Windows/Linux).</w:t>
      </w:r>
    </w:p>
    <w:p w14:paraId="4CE351DD">
      <w:pPr>
        <w:pStyle w:val="7"/>
        <w:numPr>
          <w:ilvl w:val="0"/>
          <w:numId w:val="3"/>
        </w:numPr>
        <w:tabs>
          <w:tab w:val="left" w:pos="742"/>
        </w:tabs>
        <w:spacing w:before="209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50C8AD3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80" w:right="992" w:bottom="280" w:left="1417" w:header="720" w:footer="720" w:gutter="0"/>
          <w:cols w:space="720" w:num="1"/>
        </w:sectPr>
      </w:pPr>
    </w:p>
    <w:p w14:paraId="197A8D50">
      <w:pPr>
        <w:pStyle w:val="2"/>
        <w:spacing w:before="41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3F983840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Open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Oracle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VirtualBox.</w:t>
      </w:r>
    </w:p>
    <w:p w14:paraId="01C0608E">
      <w:pPr>
        <w:pStyle w:val="7"/>
        <w:numPr>
          <w:ilvl w:val="0"/>
          <w:numId w:val="4"/>
        </w:numPr>
        <w:tabs>
          <w:tab w:val="left" w:pos="524"/>
        </w:tabs>
        <w:spacing w:before="207" w:after="0" w:line="240" w:lineRule="auto"/>
        <w:ind w:left="524" w:right="0" w:hanging="359"/>
        <w:jc w:val="left"/>
        <w:rPr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on</w:t>
      </w:r>
      <w:r>
        <w:rPr>
          <w:b w:val="0"/>
          <w:bCs w:val="0"/>
          <w:spacing w:val="2"/>
          <w:sz w:val="24"/>
        </w:rPr>
        <w:t xml:space="preserve"> </w:t>
      </w:r>
      <w:r>
        <w:rPr>
          <w:b w:val="0"/>
          <w:bCs w:val="0"/>
          <w:spacing w:val="-4"/>
          <w:sz w:val="24"/>
        </w:rPr>
        <w:t>New.</w:t>
      </w:r>
    </w:p>
    <w:p w14:paraId="62767F1A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689A0D28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10).</w:t>
      </w:r>
    </w:p>
    <w:p w14:paraId="1EC699A7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21DDA51A">
      <w:pPr>
        <w:pStyle w:val="5"/>
        <w:spacing w:before="59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1003935</wp:posOffset>
            </wp:positionH>
            <wp:positionV relativeFrom="paragraph">
              <wp:posOffset>207645</wp:posOffset>
            </wp:positionV>
            <wp:extent cx="5785485" cy="199898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2366645</wp:posOffset>
            </wp:positionV>
            <wp:extent cx="5787390" cy="26320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37A067">
      <w:pPr>
        <w:pStyle w:val="5"/>
        <w:spacing w:before="8"/>
        <w:ind w:left="0" w:firstLine="0"/>
        <w:rPr>
          <w:sz w:val="18"/>
        </w:rPr>
      </w:pPr>
    </w:p>
    <w:p w14:paraId="1A572A9C">
      <w:pPr>
        <w:pStyle w:val="5"/>
        <w:spacing w:before="0"/>
        <w:ind w:left="0" w:firstLine="0"/>
      </w:pPr>
    </w:p>
    <w:p w14:paraId="2BFF9538">
      <w:pPr>
        <w:pStyle w:val="5"/>
        <w:spacing w:before="0"/>
        <w:ind w:left="0" w:firstLine="0"/>
      </w:pPr>
    </w:p>
    <w:p w14:paraId="28CAAD99">
      <w:pPr>
        <w:pStyle w:val="5"/>
        <w:spacing w:before="0"/>
        <w:ind w:left="0" w:firstLine="0"/>
      </w:pPr>
    </w:p>
    <w:p w14:paraId="376CB8D9">
      <w:pPr>
        <w:pStyle w:val="5"/>
        <w:spacing w:before="130"/>
        <w:ind w:left="0" w:firstLine="0"/>
      </w:pPr>
    </w:p>
    <w:p w14:paraId="336090AD">
      <w:pPr>
        <w:pStyle w:val="2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rPr>
          <w:spacing w:val="-2"/>
        </w:rPr>
        <w:t>Hardware</w:t>
      </w:r>
    </w:p>
    <w:p w14:paraId="75001CDD">
      <w:pPr>
        <w:pStyle w:val="7"/>
        <w:numPr>
          <w:ilvl w:val="1"/>
          <w:numId w:val="4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3"/>
          <w:sz w:val="24"/>
        </w:rPr>
        <w:t xml:space="preserve"> </w:t>
      </w:r>
      <w:r>
        <w:rPr>
          <w:sz w:val="24"/>
        </w:rPr>
        <w:t>RAM</w:t>
      </w:r>
      <w:r>
        <w:rPr>
          <w:spacing w:val="-5"/>
          <w:sz w:val="24"/>
        </w:rPr>
        <w:t xml:space="preserve"> </w:t>
      </w:r>
      <w:r>
        <w:rPr>
          <w:sz w:val="24"/>
        </w:rPr>
        <w:t>(minimum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GB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recommended).</w:t>
      </w:r>
    </w:p>
    <w:p w14:paraId="181F4AA9">
      <w:pPr>
        <w:pStyle w:val="7"/>
        <w:numPr>
          <w:ilvl w:val="1"/>
          <w:numId w:val="4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hard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4D923622">
      <w:pPr>
        <w:pStyle w:val="7"/>
        <w:numPr>
          <w:ilvl w:val="1"/>
          <w:numId w:val="4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Select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VDI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(VirtualBox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Disk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Image).</w:t>
      </w:r>
    </w:p>
    <w:p w14:paraId="370B8563">
      <w:pPr>
        <w:pStyle w:val="7"/>
        <w:spacing w:after="0" w:line="240" w:lineRule="auto"/>
        <w:jc w:val="left"/>
        <w:rPr>
          <w:b w:val="0"/>
          <w:bCs w:val="0"/>
          <w:sz w:val="24"/>
        </w:rPr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12E7720B">
      <w:pPr>
        <w:pStyle w:val="7"/>
        <w:numPr>
          <w:ilvl w:val="1"/>
          <w:numId w:val="4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Choose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Dynamically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Allocated.</w:t>
      </w:r>
    </w:p>
    <w:p w14:paraId="76E14605">
      <w:pPr>
        <w:pStyle w:val="7"/>
        <w:numPr>
          <w:ilvl w:val="1"/>
          <w:numId w:val="4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Allocate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disk</w:t>
      </w:r>
      <w:r>
        <w:rPr>
          <w:b w:val="0"/>
          <w:bCs w:val="0"/>
          <w:spacing w:val="-7"/>
          <w:sz w:val="24"/>
        </w:rPr>
        <w:t xml:space="preserve"> </w:t>
      </w:r>
      <w:r>
        <w:rPr>
          <w:b w:val="0"/>
          <w:bCs w:val="0"/>
          <w:sz w:val="24"/>
        </w:rPr>
        <w:t>size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(minimum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z w:val="24"/>
        </w:rPr>
        <w:t>20</w:t>
      </w:r>
      <w:r>
        <w:rPr>
          <w:b w:val="0"/>
          <w:bCs w:val="0"/>
          <w:spacing w:val="-4"/>
          <w:sz w:val="24"/>
        </w:rPr>
        <w:t xml:space="preserve"> GB).</w:t>
      </w:r>
    </w:p>
    <w:p w14:paraId="7EB54310">
      <w:pPr>
        <w:pStyle w:val="7"/>
        <w:numPr>
          <w:ilvl w:val="1"/>
          <w:numId w:val="4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Create.</w:t>
      </w:r>
    </w:p>
    <w:p w14:paraId="6CD54747">
      <w:pPr>
        <w:pStyle w:val="5"/>
        <w:spacing w:before="0"/>
        <w:ind w:left="0" w:firstLine="0"/>
        <w:rPr>
          <w:b w:val="0"/>
          <w:bCs w:val="0"/>
        </w:rPr>
      </w:pPr>
    </w:p>
    <w:p w14:paraId="12A76547">
      <w:pPr>
        <w:pStyle w:val="5"/>
        <w:spacing w:before="119"/>
        <w:ind w:left="0" w:firstLine="0"/>
      </w:pPr>
    </w:p>
    <w:p w14:paraId="5F950F71">
      <w:pPr>
        <w:pStyle w:val="2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Attach</w:t>
      </w:r>
      <w:r>
        <w:rPr>
          <w:spacing w:val="-6"/>
        </w:rPr>
        <w:t xml:space="preserve"> </w:t>
      </w:r>
      <w:r>
        <w:t>Guest</w:t>
      </w:r>
      <w:r>
        <w:rPr>
          <w:spacing w:val="-8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rPr>
          <w:spacing w:val="-5"/>
        </w:rPr>
        <w:t>ISO</w:t>
      </w:r>
    </w:p>
    <w:p w14:paraId="69EF9911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VM.</w:t>
      </w:r>
    </w:p>
    <w:p w14:paraId="6F7E0290">
      <w:pPr>
        <w:pStyle w:val="7"/>
        <w:numPr>
          <w:ilvl w:val="0"/>
          <w:numId w:val="5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7"/>
          <w:sz w:val="24"/>
        </w:rPr>
        <w:t xml:space="preserve"> </w:t>
      </w:r>
      <w:r>
        <w:rPr>
          <w:b w:val="0"/>
          <w:bCs w:val="0"/>
          <w:sz w:val="24"/>
        </w:rPr>
        <w:t>Settings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z w:val="24"/>
        </w:rPr>
        <w:t>→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Storage.</w:t>
      </w:r>
    </w:p>
    <w:p w14:paraId="2BAF0855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Under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Controller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IDE,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Empty.</w:t>
      </w:r>
    </w:p>
    <w:p w14:paraId="3E12872F">
      <w:pPr>
        <w:pStyle w:val="7"/>
        <w:numPr>
          <w:ilvl w:val="0"/>
          <w:numId w:val="5"/>
        </w:numPr>
        <w:tabs>
          <w:tab w:val="left" w:pos="742"/>
        </w:tabs>
        <w:spacing w:before="209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Attach</w:t>
      </w:r>
      <w:r>
        <w:rPr>
          <w:b w:val="0"/>
          <w:bCs w:val="0"/>
          <w:spacing w:val="-9"/>
          <w:sz w:val="24"/>
        </w:rPr>
        <w:t xml:space="preserve"> </w:t>
      </w:r>
      <w:r>
        <w:rPr>
          <w:b w:val="0"/>
          <w:bCs w:val="0"/>
          <w:sz w:val="24"/>
        </w:rPr>
        <w:t>the</w:t>
      </w:r>
      <w:r>
        <w:rPr>
          <w:b w:val="0"/>
          <w:bCs w:val="0"/>
          <w:spacing w:val="-8"/>
          <w:sz w:val="24"/>
        </w:rPr>
        <w:t xml:space="preserve"> </w:t>
      </w:r>
      <w:r>
        <w:rPr>
          <w:b w:val="0"/>
          <w:bCs w:val="0"/>
          <w:sz w:val="24"/>
        </w:rPr>
        <w:t>downloaded</w:t>
      </w:r>
      <w:r>
        <w:rPr>
          <w:b w:val="0"/>
          <w:bCs w:val="0"/>
          <w:spacing w:val="-9"/>
          <w:sz w:val="24"/>
        </w:rPr>
        <w:t xml:space="preserve"> </w:t>
      </w:r>
      <w:r>
        <w:rPr>
          <w:b w:val="0"/>
          <w:bCs w:val="0"/>
          <w:sz w:val="24"/>
        </w:rPr>
        <w:t>ISO</w:t>
      </w:r>
      <w:r>
        <w:rPr>
          <w:b w:val="0"/>
          <w:bCs w:val="0"/>
          <w:spacing w:val="-9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file.</w:t>
      </w:r>
    </w:p>
    <w:p w14:paraId="679CB6B3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2"/>
          <w:sz w:val="24"/>
        </w:rPr>
        <w:t xml:space="preserve"> </w:t>
      </w:r>
      <w:r>
        <w:rPr>
          <w:b w:val="0"/>
          <w:bCs w:val="0"/>
          <w:spacing w:val="-5"/>
          <w:sz w:val="24"/>
        </w:rPr>
        <w:t>OK.</w:t>
      </w:r>
    </w:p>
    <w:p w14:paraId="1D056B84">
      <w:pPr>
        <w:pStyle w:val="5"/>
        <w:spacing w:before="0"/>
        <w:ind w:left="0" w:firstLine="0"/>
      </w:pPr>
    </w:p>
    <w:p w14:paraId="767F1996">
      <w:pPr>
        <w:pStyle w:val="5"/>
        <w:spacing w:before="0"/>
        <w:ind w:left="0" w:firstLine="0"/>
      </w:pPr>
    </w:p>
    <w:p w14:paraId="52132CC7">
      <w:pPr>
        <w:pStyle w:val="5"/>
        <w:spacing w:before="0"/>
        <w:ind w:left="0" w:firstLine="0"/>
      </w:pPr>
    </w:p>
    <w:p w14:paraId="24CEA312">
      <w:pPr>
        <w:pStyle w:val="5"/>
        <w:spacing w:before="33"/>
        <w:ind w:left="0" w:firstLine="0"/>
      </w:pPr>
    </w:p>
    <w:p w14:paraId="2040C880">
      <w:pPr>
        <w:pStyle w:val="2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Guest</w:t>
      </w:r>
      <w:r>
        <w:rPr>
          <w:spacing w:val="-6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5BC87BB3">
      <w:pPr>
        <w:pStyle w:val="7"/>
        <w:numPr>
          <w:ilvl w:val="0"/>
          <w:numId w:val="6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8897300">
      <w:pPr>
        <w:pStyle w:val="7"/>
        <w:numPr>
          <w:ilvl w:val="0"/>
          <w:numId w:val="6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boot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711C47B0">
      <w:pPr>
        <w:pStyle w:val="7"/>
        <w:numPr>
          <w:ilvl w:val="0"/>
          <w:numId w:val="6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6"/>
          <w:sz w:val="24"/>
        </w:rPr>
        <w:t xml:space="preserve"> </w:t>
      </w:r>
      <w:r>
        <w:rPr>
          <w:sz w:val="24"/>
        </w:rPr>
        <w:t>(language,</w:t>
      </w:r>
      <w:r>
        <w:rPr>
          <w:spacing w:val="-8"/>
          <w:sz w:val="24"/>
        </w:rPr>
        <w:t xml:space="preserve"> </w:t>
      </w:r>
      <w:r>
        <w:rPr>
          <w:sz w:val="24"/>
        </w:rPr>
        <w:t>region,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account).</w:t>
      </w:r>
    </w:p>
    <w:p w14:paraId="05256CBD">
      <w:pPr>
        <w:pStyle w:val="7"/>
        <w:numPr>
          <w:ilvl w:val="0"/>
          <w:numId w:val="6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reboot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VM.</w:t>
      </w:r>
    </w:p>
    <w:p w14:paraId="36412AED">
      <w:pPr>
        <w:pStyle w:val="5"/>
        <w:spacing w:before="58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207010</wp:posOffset>
            </wp:positionV>
            <wp:extent cx="5639435" cy="277304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741A78">
      <w:pPr>
        <w:pStyle w:val="5"/>
        <w:spacing w:after="0"/>
        <w:rPr>
          <w:sz w:val="20"/>
        </w:rPr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77403278">
      <w:pPr>
        <w:pStyle w:val="5"/>
        <w:ind w:left="0" w:firstLine="0"/>
      </w:pPr>
    </w:p>
    <w:p w14:paraId="14345910">
      <w:pPr>
        <w:pStyle w:val="2"/>
        <w:spacing w:before="1"/>
      </w:pP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rPr>
          <w:spacing w:val="-2"/>
        </w:rPr>
        <w:t>Machine</w:t>
      </w:r>
    </w:p>
    <w:p w14:paraId="6A462EC7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reboot,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guest</w:t>
      </w:r>
      <w:r>
        <w:rPr>
          <w:spacing w:val="-5"/>
          <w:sz w:val="24"/>
        </w:rPr>
        <w:t xml:space="preserve"> OS.</w:t>
      </w:r>
    </w:p>
    <w:p w14:paraId="442D5A67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confirm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7D73F919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runs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OS.</w:t>
      </w:r>
    </w:p>
    <w:p w14:paraId="11D77EBE">
      <w:pPr>
        <w:pStyle w:val="2"/>
        <w:spacing w:before="207"/>
      </w:pPr>
      <w:r>
        <w:rPr>
          <w:spacing w:val="-2"/>
        </w:rPr>
        <w:t>Result</w:t>
      </w:r>
    </w:p>
    <w:p w14:paraId="13E68D51">
      <w:pPr>
        <w:spacing w:before="206" w:line="278" w:lineRule="auto"/>
        <w:ind w:left="23" w:right="442" w:firstLine="0"/>
        <w:jc w:val="both"/>
        <w:rPr>
          <w:sz w:val="24"/>
        </w:rPr>
      </w:pPr>
      <w:r>
        <w:rPr>
          <w:b w:val="0"/>
          <w:bCs w:val="0"/>
          <w:sz w:val="24"/>
        </w:rPr>
        <w:t>Thus,</w:t>
      </w:r>
      <w:r>
        <w:rPr>
          <w:b w:val="0"/>
          <w:bCs w:val="0"/>
          <w:spacing w:val="-10"/>
          <w:sz w:val="24"/>
        </w:rPr>
        <w:t xml:space="preserve"> </w:t>
      </w:r>
      <w:r>
        <w:rPr>
          <w:b w:val="0"/>
          <w:bCs w:val="0"/>
          <w:sz w:val="24"/>
        </w:rPr>
        <w:t>virtualization</w:t>
      </w:r>
      <w:r>
        <w:rPr>
          <w:b w:val="0"/>
          <w:bCs w:val="0"/>
          <w:spacing w:val="-9"/>
          <w:sz w:val="24"/>
        </w:rPr>
        <w:t xml:space="preserve"> </w:t>
      </w:r>
      <w:r>
        <w:rPr>
          <w:b w:val="0"/>
          <w:bCs w:val="0"/>
          <w:sz w:val="24"/>
        </w:rPr>
        <w:t>was</w:t>
      </w:r>
      <w:r>
        <w:rPr>
          <w:b w:val="0"/>
          <w:bCs w:val="0"/>
          <w:spacing w:val="-10"/>
          <w:sz w:val="24"/>
        </w:rPr>
        <w:t xml:space="preserve"> </w:t>
      </w:r>
      <w:r>
        <w:rPr>
          <w:b w:val="0"/>
          <w:bCs w:val="0"/>
          <w:sz w:val="24"/>
        </w:rPr>
        <w:t>successfully</w:t>
      </w:r>
      <w:r>
        <w:rPr>
          <w:b w:val="0"/>
          <w:bCs w:val="0"/>
          <w:spacing w:val="-11"/>
          <w:sz w:val="24"/>
        </w:rPr>
        <w:t xml:space="preserve"> </w:t>
      </w:r>
      <w:r>
        <w:rPr>
          <w:b w:val="0"/>
          <w:bCs w:val="0"/>
          <w:sz w:val="24"/>
        </w:rPr>
        <w:t>demonstrated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by</w:t>
      </w:r>
      <w:r>
        <w:rPr>
          <w:b w:val="0"/>
          <w:bCs w:val="0"/>
          <w:spacing w:val="-8"/>
          <w:sz w:val="24"/>
        </w:rPr>
        <w:t xml:space="preserve"> </w:t>
      </w:r>
      <w:r>
        <w:rPr>
          <w:b w:val="0"/>
          <w:bCs w:val="0"/>
          <w:sz w:val="24"/>
        </w:rPr>
        <w:t>installing</w:t>
      </w:r>
      <w:r>
        <w:rPr>
          <w:b w:val="0"/>
          <w:bCs w:val="0"/>
          <w:spacing w:val="-10"/>
          <w:sz w:val="24"/>
        </w:rPr>
        <w:t xml:space="preserve"> </w:t>
      </w:r>
      <w:r>
        <w:rPr>
          <w:b w:val="0"/>
          <w:bCs w:val="0"/>
          <w:sz w:val="24"/>
        </w:rPr>
        <w:t>a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z w:val="24"/>
        </w:rPr>
        <w:t>Type-2</w:t>
      </w:r>
      <w:r>
        <w:rPr>
          <w:b w:val="0"/>
          <w:bCs w:val="0"/>
          <w:spacing w:val="-12"/>
          <w:sz w:val="24"/>
        </w:rPr>
        <w:t xml:space="preserve"> </w:t>
      </w:r>
      <w:r>
        <w:rPr>
          <w:b w:val="0"/>
          <w:bCs w:val="0"/>
          <w:sz w:val="24"/>
        </w:rPr>
        <w:t>Hypervisor</w:t>
      </w:r>
      <w:r>
        <w:rPr>
          <w:b w:val="0"/>
          <w:bCs w:val="0"/>
          <w:spacing w:val="-7"/>
          <w:sz w:val="24"/>
        </w:rPr>
        <w:t xml:space="preserve"> </w:t>
      </w:r>
      <w:r>
        <w:rPr>
          <w:b w:val="0"/>
          <w:bCs w:val="0"/>
          <w:sz w:val="24"/>
        </w:rPr>
        <w:t>(Oracle VirtualBox)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and creating, configuring, and running a Virtual Machine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 xml:space="preserve">with a guest operating </w:t>
      </w:r>
      <w:r>
        <w:rPr>
          <w:b w:val="0"/>
          <w:bCs w:val="0"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3124E3C1">
      <w:pPr>
        <w:spacing w:before="159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Output: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14:paraId="7B515A91">
      <w:pPr>
        <w:pStyle w:val="5"/>
        <w:spacing w:before="0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656580" cy="23876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10" w:h="16840"/>
      <w:pgMar w:top="192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6"/>
      <w:numFmt w:val="decimal"/>
      <w:lvlText w:val="%1."/>
      <w:lvlJc w:val="left"/>
      <w:pPr>
        <w:ind w:left="23" w:hanging="27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92D51"/>
    <w:rsid w:val="6C8C4B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6"/>
      <w:ind w:left="742"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2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2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2025-12-26T08:41:00Z</dcterms:created>
  <dc:creator>jabbar basha</dc:creator>
  <cp:lastModifiedBy>K. YASHWANTH REDDY</cp:lastModifiedBy>
  <dcterms:modified xsi:type="dcterms:W3CDTF">2025-12-26T08:47:07Z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2057-12.2.0.23149</vt:lpwstr>
  </property>
  <property fmtid="{D5CDD505-2E9C-101B-9397-08002B2CF9AE}" pid="7" name="ICV">
    <vt:lpwstr>238A74A2EED24533980FF198836C6428_13</vt:lpwstr>
  </property>
</Properties>
</file>