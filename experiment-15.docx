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AA442">
      <w:pPr>
        <w:pStyle w:val="5"/>
        <w:spacing w:before="140"/>
        <w:rPr>
          <w:sz w:val="20"/>
        </w:rPr>
      </w:pPr>
    </w:p>
    <w:p w14:paraId="180EBE56">
      <w:pPr>
        <w:pStyle w:val="5"/>
        <w:spacing w:after="0"/>
        <w:rPr>
          <w:sz w:val="20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1A7BE308">
      <w:pPr>
        <w:pStyle w:val="5"/>
        <w:rPr>
          <w:u w:val="single"/>
        </w:rPr>
      </w:pPr>
    </w:p>
    <w:p w14:paraId="690F6434">
      <w:pPr>
        <w:pStyle w:val="5"/>
        <w:rPr>
          <w:u w:val="single"/>
        </w:rPr>
      </w:pPr>
    </w:p>
    <w:p w14:paraId="0D59993F">
      <w:pPr>
        <w:pStyle w:val="5"/>
        <w:rPr>
          <w:u w:val="single"/>
        </w:rPr>
      </w:pPr>
    </w:p>
    <w:p w14:paraId="487EA22E">
      <w:pPr>
        <w:pStyle w:val="5"/>
        <w:spacing w:before="263"/>
        <w:rPr>
          <w:u w:val="single"/>
        </w:rPr>
      </w:pPr>
    </w:p>
    <w:p w14:paraId="4078ABF8">
      <w:pPr>
        <w:spacing w:before="0"/>
        <w:ind w:left="23" w:right="0" w:firstLine="0"/>
        <w:jc w:val="left"/>
        <w:rPr>
          <w:b/>
          <w:sz w:val="24"/>
          <w:u w:val="single"/>
        </w:rPr>
      </w:pPr>
      <w:bookmarkStart w:id="0" w:name="_GoBack"/>
      <w:r>
        <w:rPr>
          <w:b/>
          <w:spacing w:val="-5"/>
          <w:sz w:val="24"/>
          <w:u w:val="single"/>
        </w:rPr>
        <w:t>Aim</w:t>
      </w:r>
    </w:p>
    <w:bookmarkEnd w:id="0"/>
    <w:p w14:paraId="5E13B899">
      <w:pPr>
        <w:tabs>
          <w:tab w:val="left" w:pos="1135"/>
        </w:tabs>
        <w:spacing w:before="90" w:line="278" w:lineRule="auto"/>
        <w:ind w:left="22" w:right="1496" w:firstLine="0"/>
        <w:jc w:val="left"/>
        <w:rPr>
          <w:b/>
          <w:sz w:val="24"/>
        </w:rPr>
      </w:pPr>
      <w:r>
        <w:rPr>
          <w:u w:val="single"/>
        </w:rPr>
        <w:br w:type="column"/>
      </w:r>
      <w:r>
        <w:rPr>
          <w:b/>
          <w:spacing w:val="-2"/>
          <w:sz w:val="24"/>
          <w:u w:val="single"/>
        </w:rPr>
        <w:t>EX</w:t>
      </w:r>
      <w:r>
        <w:rPr>
          <w:rFonts w:hint="default"/>
          <w:b/>
          <w:spacing w:val="-2"/>
          <w:sz w:val="24"/>
          <w:u w:val="single"/>
          <w:lang w:val="en-US"/>
        </w:rPr>
        <w:t>P</w:t>
      </w:r>
      <w:r>
        <w:rPr>
          <w:b/>
          <w:spacing w:val="-2"/>
          <w:sz w:val="24"/>
          <w:u w:val="single"/>
        </w:rPr>
        <w:t>-15:-</w:t>
      </w:r>
      <w:r>
        <w:rPr>
          <w:b/>
          <w:sz w:val="24"/>
          <w:u w:val="single"/>
        </w:rPr>
        <w:tab/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SNAPSHOT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LOADING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PREVIOUS VERSION/CLONED VM USING</w:t>
      </w:r>
    </w:p>
    <w:p w14:paraId="21C14863">
      <w:pPr>
        <w:spacing w:before="157"/>
        <w:ind w:right="1474"/>
        <w:jc w:val="left"/>
        <w:rPr>
          <w:rFonts w:hint="default"/>
          <w:b/>
          <w:sz w:val="24"/>
          <w:lang w:val="en-US"/>
        </w:rPr>
        <w:sectPr>
          <w:type w:val="continuous"/>
          <w:pgSz w:w="11910" w:h="16840"/>
          <w:pgMar w:top="1920" w:right="708" w:bottom="280" w:left="1417" w:header="720" w:footer="720" w:gutter="0"/>
          <w:cols w:equalWidth="0" w:num="2">
            <w:col w:w="463" w:space="303"/>
            <w:col w:w="9019"/>
          </w:cols>
        </w:sectPr>
      </w:pPr>
      <w:r>
        <w:rPr>
          <w:rFonts w:hint="default"/>
          <w:b/>
          <w:sz w:val="24"/>
          <w:lang w:val="en-US"/>
        </w:rPr>
        <w:t>VM WORKSTATION</w:t>
      </w:r>
    </w:p>
    <w:p w14:paraId="5B9390CF">
      <w:pPr>
        <w:pStyle w:val="5"/>
        <w:spacing w:before="203" w:line="278" w:lineRule="auto"/>
        <w:ind w:left="23" w:right="747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 Version/Cloned VM using Vmware workstation.</w:t>
      </w:r>
    </w:p>
    <w:p w14:paraId="79E82C26">
      <w:pPr>
        <w:pStyle w:val="2"/>
        <w:spacing w:before="158"/>
      </w:pPr>
      <w:r>
        <w:rPr>
          <w:spacing w:val="-2"/>
        </w:rPr>
        <w:t>Requirement</w:t>
      </w:r>
    </w:p>
    <w:p w14:paraId="4BE597CB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272FFDC3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50E9ECAD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0A9A204E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30FE9A47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21C78992">
      <w:pPr>
        <w:pStyle w:val="2"/>
        <w:spacing w:before="203"/>
      </w:pPr>
      <w:r>
        <w:rPr>
          <w:spacing w:val="-2"/>
        </w:rPr>
        <w:t>Procedure</w:t>
      </w:r>
    </w:p>
    <w:p w14:paraId="1F28BEE7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753A29E6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693DD386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63AD8F9">
      <w:pPr>
        <w:pStyle w:val="7"/>
        <w:numPr>
          <w:ilvl w:val="0"/>
          <w:numId w:val="2"/>
        </w:numPr>
        <w:tabs>
          <w:tab w:val="left" w:pos="743"/>
        </w:tabs>
        <w:spacing w:before="203" w:after="0" w:line="278" w:lineRule="auto"/>
        <w:ind w:left="743" w:right="1592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52CAE57D">
      <w:pPr>
        <w:pStyle w:val="7"/>
        <w:numPr>
          <w:ilvl w:val="0"/>
          <w:numId w:val="2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759A7A0B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54CF6700">
      <w:pPr>
        <w:pStyle w:val="5"/>
      </w:pPr>
    </w:p>
    <w:p w14:paraId="2BF328CF">
      <w:pPr>
        <w:pStyle w:val="5"/>
      </w:pPr>
    </w:p>
    <w:p w14:paraId="10279298">
      <w:pPr>
        <w:pStyle w:val="5"/>
      </w:pPr>
    </w:p>
    <w:p w14:paraId="07FBAD77">
      <w:pPr>
        <w:pStyle w:val="5"/>
      </w:pPr>
    </w:p>
    <w:p w14:paraId="5AB41871">
      <w:pPr>
        <w:pStyle w:val="5"/>
      </w:pPr>
    </w:p>
    <w:p w14:paraId="1A05AA6A">
      <w:pPr>
        <w:pStyle w:val="5"/>
      </w:pPr>
    </w:p>
    <w:p w14:paraId="1F1BD7E5">
      <w:pPr>
        <w:pStyle w:val="5"/>
      </w:pPr>
    </w:p>
    <w:p w14:paraId="5F02E147">
      <w:pPr>
        <w:pStyle w:val="5"/>
      </w:pPr>
    </w:p>
    <w:p w14:paraId="4971557F">
      <w:pPr>
        <w:pStyle w:val="5"/>
      </w:pPr>
    </w:p>
    <w:p w14:paraId="16FDD72B">
      <w:pPr>
        <w:pStyle w:val="5"/>
      </w:pPr>
    </w:p>
    <w:p w14:paraId="7D3551B7">
      <w:pPr>
        <w:pStyle w:val="5"/>
      </w:pPr>
    </w:p>
    <w:p w14:paraId="47C87DDE">
      <w:pPr>
        <w:pStyle w:val="5"/>
      </w:pPr>
    </w:p>
    <w:p w14:paraId="25893452">
      <w:pPr>
        <w:pStyle w:val="5"/>
      </w:pPr>
    </w:p>
    <w:p w14:paraId="5888F9F2">
      <w:pPr>
        <w:pStyle w:val="5"/>
      </w:pPr>
    </w:p>
    <w:p w14:paraId="0C6BDCF3">
      <w:pPr>
        <w:pStyle w:val="5"/>
      </w:pPr>
    </w:p>
    <w:p w14:paraId="1106F950">
      <w:pPr>
        <w:pStyle w:val="5"/>
      </w:pPr>
    </w:p>
    <w:p w14:paraId="1D4CA4F5">
      <w:pPr>
        <w:pStyle w:val="5"/>
      </w:pPr>
    </w:p>
    <w:p w14:paraId="7B93F451">
      <w:pPr>
        <w:pStyle w:val="5"/>
      </w:pPr>
    </w:p>
    <w:p w14:paraId="5C17AF9A">
      <w:pPr>
        <w:pStyle w:val="5"/>
      </w:pPr>
    </w:p>
    <w:p w14:paraId="7512D621">
      <w:pPr>
        <w:pStyle w:val="5"/>
        <w:spacing w:before="75"/>
      </w:pPr>
    </w:p>
    <w:p w14:paraId="787C0E3D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5F71678B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00F1A074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3FB05691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552DE17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53E2F282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6C6BD074">
      <w:pPr>
        <w:pStyle w:val="5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368EB7FF">
      <w:pPr>
        <w:pStyle w:val="5"/>
      </w:pPr>
    </w:p>
    <w:p w14:paraId="22272EF9">
      <w:pPr>
        <w:pStyle w:val="5"/>
        <w:spacing w:before="130"/>
      </w:pPr>
    </w:p>
    <w:p w14:paraId="43A9A0D3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4BE16AD5">
      <w:pPr>
        <w:pStyle w:val="7"/>
        <w:numPr>
          <w:ilvl w:val="0"/>
          <w:numId w:val="4"/>
        </w:numPr>
        <w:tabs>
          <w:tab w:val="left" w:pos="743"/>
        </w:tabs>
        <w:spacing w:before="203" w:after="0" w:line="278" w:lineRule="auto"/>
        <w:ind w:left="743" w:right="1516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01BCDF92">
      <w:pPr>
        <w:pStyle w:val="7"/>
        <w:numPr>
          <w:ilvl w:val="0"/>
          <w:numId w:val="4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358BEA8B">
      <w:pPr>
        <w:pStyle w:val="2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03B09C6A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1D59C70F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CCB0E52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19D4EE42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484F4245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51F264B6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BAABC2A">
      <w:pPr>
        <w:pStyle w:val="5"/>
        <w:ind w:left="1817"/>
        <w:rPr>
          <w:sz w:val="20"/>
        </w:rPr>
      </w:pPr>
      <w:r>
        <w:rPr>
          <w:sz w:val="20"/>
        </w:rPr>
        <w:drawing>
          <wp:inline distT="0" distB="0" distL="0" distR="0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9379">
      <w:pPr>
        <w:pStyle w:val="5"/>
      </w:pPr>
    </w:p>
    <w:p w14:paraId="30703388">
      <w:pPr>
        <w:pStyle w:val="5"/>
      </w:pPr>
    </w:p>
    <w:p w14:paraId="0F93AF1E">
      <w:pPr>
        <w:pStyle w:val="5"/>
        <w:spacing w:before="247"/>
      </w:pPr>
    </w:p>
    <w:p w14:paraId="1BF52326">
      <w:pPr>
        <w:pStyle w:val="2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DFAB88C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2FE7ADAE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3AF53826">
      <w:pPr>
        <w:pStyle w:val="7"/>
        <w:numPr>
          <w:ilvl w:val="1"/>
          <w:numId w:val="6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044C9991">
      <w:pPr>
        <w:pStyle w:val="7"/>
        <w:numPr>
          <w:ilvl w:val="1"/>
          <w:numId w:val="6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06471598">
      <w:pPr>
        <w:pStyle w:val="7"/>
        <w:numPr>
          <w:ilvl w:val="0"/>
          <w:numId w:val="6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15864BB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09A8BE49">
      <w:pPr>
        <w:pStyle w:val="5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4E6D">
      <w:pPr>
        <w:pStyle w:val="7"/>
        <w:numPr>
          <w:ilvl w:val="0"/>
          <w:numId w:val="6"/>
        </w:numPr>
        <w:tabs>
          <w:tab w:val="left" w:pos="563"/>
        </w:tabs>
        <w:spacing w:before="0" w:after="0" w:line="240" w:lineRule="auto"/>
        <w:ind w:left="563" w:right="0" w:hanging="180"/>
        <w:jc w:val="left"/>
        <w:rPr>
          <w:sz w:val="24"/>
        </w:rPr>
      </w:pPr>
      <w:r>
        <w:rPr>
          <w:sz w:val="24"/>
        </w:rPr>
        <w:t>​</w:t>
      </w:r>
    </w:p>
    <w:p w14:paraId="6FFECD52">
      <w:pPr>
        <w:pStyle w:val="5"/>
        <w:spacing w:before="235"/>
      </w:pPr>
    </w:p>
    <w:p w14:paraId="0CE1CFE1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01CDD4AE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23075B7E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0C928452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223DEF52">
      <w:pPr>
        <w:pStyle w:val="2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22C60D8D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51FEC826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48661E10">
      <w:pPr>
        <w:pStyle w:val="5"/>
        <w:rPr>
          <w:sz w:val="7"/>
        </w:rPr>
      </w:pPr>
    </w:p>
    <w:p w14:paraId="419CADA6">
      <w:pPr>
        <w:pStyle w:val="5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4BB6">
      <w:pPr>
        <w:pStyle w:val="5"/>
      </w:pPr>
    </w:p>
    <w:p w14:paraId="1939F693">
      <w:pPr>
        <w:pStyle w:val="5"/>
      </w:pPr>
    </w:p>
    <w:p w14:paraId="1B8FE097">
      <w:pPr>
        <w:pStyle w:val="5"/>
      </w:pPr>
    </w:p>
    <w:p w14:paraId="2F00A6A8">
      <w:pPr>
        <w:pStyle w:val="5"/>
        <w:spacing w:before="12"/>
      </w:pPr>
    </w:p>
    <w:p w14:paraId="6C249713">
      <w:pPr>
        <w:pStyle w:val="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61668315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1AB7F192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Set:</w:t>
      </w:r>
    </w:p>
    <w:p w14:paraId="30A69DA2">
      <w:pPr>
        <w:pStyle w:val="7"/>
        <w:numPr>
          <w:ilvl w:val="1"/>
          <w:numId w:val="8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0ABB95A2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11F45ED4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184A45B4">
      <w:pPr>
        <w:pStyle w:val="7"/>
        <w:numPr>
          <w:ilvl w:val="0"/>
          <w:numId w:val="8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1D2F187D">
      <w:pPr>
        <w:pStyle w:val="5"/>
      </w:pPr>
    </w:p>
    <w:p w14:paraId="1CAD5226">
      <w:pPr>
        <w:pStyle w:val="5"/>
        <w:spacing w:before="130"/>
      </w:pPr>
    </w:p>
    <w:p w14:paraId="4F832722">
      <w:pPr>
        <w:pStyle w:val="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52E8B47B">
      <w:pPr>
        <w:pStyle w:val="2"/>
        <w:spacing w:after="0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50E4AFA3">
      <w:pPr>
        <w:pStyle w:val="7"/>
        <w:numPr>
          <w:ilvl w:val="0"/>
          <w:numId w:val="9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7CF1AA99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2E0ADF9E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2BC20B4F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7EC94B51">
      <w:pPr>
        <w:pStyle w:val="7"/>
        <w:numPr>
          <w:ilvl w:val="1"/>
          <w:numId w:val="9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69E37D21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6666F6A9">
      <w:pPr>
        <w:pStyle w:val="7"/>
        <w:numPr>
          <w:ilvl w:val="0"/>
          <w:numId w:val="9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6830F76A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E4E3D">
      <w:pPr>
        <w:pStyle w:val="2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5BFC4706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2B20292E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Check:</w:t>
      </w:r>
    </w:p>
    <w:p w14:paraId="6BFB94C9">
      <w:pPr>
        <w:pStyle w:val="7"/>
        <w:numPr>
          <w:ilvl w:val="1"/>
          <w:numId w:val="10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7C0D37AA">
      <w:pPr>
        <w:pStyle w:val="7"/>
        <w:numPr>
          <w:ilvl w:val="1"/>
          <w:numId w:val="10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68E2446D">
      <w:pPr>
        <w:pStyle w:val="7"/>
        <w:numPr>
          <w:ilvl w:val="0"/>
          <w:numId w:val="10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291E7663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7BAC95AC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E42">
      <w:pPr>
        <w:pStyle w:val="5"/>
      </w:pPr>
    </w:p>
    <w:p w14:paraId="6AC5F5E5">
      <w:pPr>
        <w:pStyle w:val="5"/>
      </w:pPr>
    </w:p>
    <w:p w14:paraId="31CA9AA0">
      <w:pPr>
        <w:pStyle w:val="5"/>
      </w:pPr>
    </w:p>
    <w:p w14:paraId="4AF2BD93">
      <w:pPr>
        <w:pStyle w:val="5"/>
      </w:pPr>
    </w:p>
    <w:p w14:paraId="35F21CC4">
      <w:pPr>
        <w:pStyle w:val="5"/>
      </w:pPr>
    </w:p>
    <w:p w14:paraId="1B7E55CF">
      <w:pPr>
        <w:pStyle w:val="5"/>
      </w:pPr>
    </w:p>
    <w:p w14:paraId="624F22D1">
      <w:pPr>
        <w:pStyle w:val="5"/>
      </w:pPr>
    </w:p>
    <w:p w14:paraId="4842A4A1">
      <w:pPr>
        <w:pStyle w:val="5"/>
      </w:pPr>
    </w:p>
    <w:p w14:paraId="33874288">
      <w:pPr>
        <w:pStyle w:val="5"/>
        <w:spacing w:before="75"/>
      </w:pPr>
    </w:p>
    <w:p w14:paraId="29DD1EB5">
      <w:pPr>
        <w:pStyle w:val="2"/>
      </w:pPr>
      <w:r>
        <w:rPr>
          <w:spacing w:val="-2"/>
        </w:rPr>
        <w:t>Result</w:t>
      </w:r>
    </w:p>
    <w:p w14:paraId="10A204AF">
      <w:pPr>
        <w:pStyle w:val="5"/>
        <w:spacing w:before="203" w:line="278" w:lineRule="auto"/>
        <w:ind w:left="23" w:right="747"/>
      </w:pPr>
      <w:r>
        <w:t>Thus,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Version/Cloned</w:t>
      </w:r>
      <w:r>
        <w:rPr>
          <w:spacing w:val="-5"/>
        </w:rPr>
        <w:t xml:space="preserve"> </w:t>
      </w:r>
      <w:r>
        <w:t>VM using Vmware workstation.</w:t>
      </w:r>
    </w:p>
    <w:p w14:paraId="57237A9A">
      <w:pPr>
        <w:pStyle w:val="5"/>
        <w:spacing w:after="0" w:line="278" w:lineRule="auto"/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27134500">
      <w:pPr>
        <w:spacing w:before="6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2AF05F9B">
      <w:pPr>
        <w:pStyle w:val="5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260C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2025-12-30T05:15:00Z</dcterms:created>
  <dc:creator>jabbar basha</dc:creator>
  <cp:lastModifiedBy>K. YASHWANTH REDDY</cp:lastModifiedBy>
  <dcterms:modified xsi:type="dcterms:W3CDTF">2025-12-30T05:26:47Z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2057-12.2.0.23149</vt:lpwstr>
  </property>
  <property fmtid="{D5CDD505-2E9C-101B-9397-08002B2CF9AE}" pid="6" name="ICV">
    <vt:lpwstr>1336B8E25B70490A972CE2EFFCC7F08B_13</vt:lpwstr>
  </property>
</Properties>
</file>