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B216A7">
      <w:pPr>
        <w:pStyle w:val="5"/>
        <w:spacing w:before="183"/>
      </w:pPr>
    </w:p>
    <w:p w14:paraId="647E28EE">
      <w:pPr>
        <w:pStyle w:val="2"/>
        <w:tabs>
          <w:tab w:val="left" w:pos="1360"/>
        </w:tabs>
        <w:spacing w:before="1" w:line="417" w:lineRule="auto"/>
        <w:ind w:left="68" w:right="776"/>
        <w:jc w:val="both"/>
      </w:pPr>
      <w:r>
        <w:t>EX</w:t>
      </w:r>
      <w:r>
        <w:rPr>
          <w:rFonts w:hint="default"/>
          <w:lang w:val="en-US"/>
        </w:rPr>
        <w:t>P 12:</w:t>
      </w:r>
      <w:r>
        <w:t>Demonstrate</w:t>
      </w:r>
      <w:r>
        <w:rPr>
          <w:spacing w:val="-5"/>
        </w:rPr>
        <w:t xml:space="preserve"> </w:t>
      </w:r>
      <w:r>
        <w:t>virtualization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installing</w:t>
      </w:r>
      <w:r>
        <w:rPr>
          <w:spacing w:val="-5"/>
        </w:rPr>
        <w:t xml:space="preserve"> </w:t>
      </w:r>
      <w:r>
        <w:t>Type-2</w:t>
      </w:r>
      <w:r>
        <w:rPr>
          <w:spacing w:val="-5"/>
        </w:rPr>
        <w:t xml:space="preserve"> </w:t>
      </w:r>
      <w:r>
        <w:t>Hypervisor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device, create and configure VM image with a Host Operating system (Either</w:t>
      </w:r>
      <w:r>
        <w:rPr>
          <w:spacing w:val="40"/>
        </w:rPr>
        <w:t xml:space="preserve"> </w:t>
      </w:r>
      <w:r>
        <w:t>Windows/Linux), using VMware Workstation.</w:t>
      </w:r>
    </w:p>
    <w:p w14:paraId="574EEEF2">
      <w:pPr>
        <w:pStyle w:val="5"/>
        <w:spacing w:before="126"/>
        <w:rPr>
          <w:b/>
        </w:rPr>
      </w:pPr>
    </w:p>
    <w:p w14:paraId="2B78FAD8"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AIM</w:t>
      </w:r>
    </w:p>
    <w:p w14:paraId="6A51CA64">
      <w:pPr>
        <w:pStyle w:val="5"/>
        <w:spacing w:before="203" w:line="278" w:lineRule="auto"/>
        <w:ind w:left="23" w:right="637"/>
      </w:pPr>
      <w:r>
        <w:t>To</w:t>
      </w:r>
      <w:r>
        <w:rPr>
          <w:spacing w:val="-7"/>
        </w:rPr>
        <w:t xml:space="preserve"> </w:t>
      </w:r>
      <w:r>
        <w:t>demonstrate</w:t>
      </w:r>
      <w:r>
        <w:rPr>
          <w:spacing w:val="-7"/>
        </w:rPr>
        <w:t xml:space="preserve"> </w:t>
      </w:r>
      <w:r>
        <w:t>virtualization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installing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Type-2</w:t>
      </w:r>
      <w:r>
        <w:rPr>
          <w:spacing w:val="-7"/>
        </w:rPr>
        <w:t xml:space="preserve"> </w:t>
      </w:r>
      <w:r>
        <w:t>Hypervisor</w:t>
      </w:r>
      <w:r>
        <w:rPr>
          <w:spacing w:val="-7"/>
        </w:rPr>
        <w:t xml:space="preserve"> </w:t>
      </w:r>
      <w:r>
        <w:t>(VMware</w:t>
      </w:r>
      <w:r>
        <w:rPr>
          <w:spacing w:val="-7"/>
        </w:rPr>
        <w:t xml:space="preserve"> </w:t>
      </w:r>
      <w:r>
        <w:t>Workstation)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a host computer and creating, configuring, and running a Virtual Machine (VM) with a guest operating system (Windows/Linux).</w:t>
      </w:r>
    </w:p>
    <w:p w14:paraId="14CF3DB5">
      <w:pPr>
        <w:pStyle w:val="5"/>
        <w:spacing w:before="203" w:line="278" w:lineRule="auto"/>
        <w:ind w:left="23" w:right="637"/>
      </w:pPr>
    </w:p>
    <w:p w14:paraId="08361B3A">
      <w:pPr>
        <w:pStyle w:val="2"/>
        <w:spacing w:before="157"/>
      </w:pPr>
      <w:r>
        <w:rPr>
          <w:spacing w:val="-2"/>
        </w:rPr>
        <w:t>REQUIREMENT</w:t>
      </w:r>
    </w:p>
    <w:p w14:paraId="74CE6A44">
      <w:pPr>
        <w:pStyle w:val="7"/>
        <w:numPr>
          <w:ilvl w:val="0"/>
          <w:numId w:val="1"/>
        </w:numPr>
        <w:tabs>
          <w:tab w:val="left" w:pos="742"/>
        </w:tabs>
        <w:spacing w:before="203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computer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Windows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Linux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Host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OS</w:t>
      </w:r>
    </w:p>
    <w:p w14:paraId="20EE5842">
      <w:pPr>
        <w:pStyle w:val="7"/>
        <w:numPr>
          <w:ilvl w:val="0"/>
          <w:numId w:val="1"/>
        </w:numPr>
        <w:tabs>
          <w:tab w:val="left" w:pos="742"/>
        </w:tabs>
        <w:spacing w:before="203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Minimum</w:t>
      </w:r>
      <w:r>
        <w:rPr>
          <w:spacing w:val="-1"/>
          <w:sz w:val="24"/>
        </w:rPr>
        <w:t xml:space="preserve"> </w:t>
      </w:r>
      <w:r>
        <w:rPr>
          <w:sz w:val="24"/>
        </w:rPr>
        <w:t>8</w:t>
      </w:r>
      <w:r>
        <w:rPr>
          <w:spacing w:val="-1"/>
          <w:sz w:val="24"/>
        </w:rPr>
        <w:t xml:space="preserve"> </w:t>
      </w:r>
      <w:r>
        <w:rPr>
          <w:sz w:val="24"/>
        </w:rPr>
        <w:t>GB</w:t>
      </w:r>
      <w:r>
        <w:rPr>
          <w:spacing w:val="-2"/>
          <w:sz w:val="24"/>
        </w:rPr>
        <w:t xml:space="preserve"> </w:t>
      </w:r>
      <w:r>
        <w:rPr>
          <w:sz w:val="24"/>
        </w:rPr>
        <w:t>RAM</w:t>
      </w:r>
      <w:r>
        <w:rPr>
          <w:spacing w:val="-1"/>
          <w:sz w:val="24"/>
        </w:rPr>
        <w:t xml:space="preserve"> </w:t>
      </w:r>
      <w:r>
        <w:rPr>
          <w:sz w:val="24"/>
        </w:rPr>
        <w:t>(4</w:t>
      </w:r>
      <w:r>
        <w:rPr>
          <w:spacing w:val="-1"/>
          <w:sz w:val="24"/>
        </w:rPr>
        <w:t xml:space="preserve"> </w:t>
      </w:r>
      <w:r>
        <w:rPr>
          <w:sz w:val="24"/>
        </w:rPr>
        <w:t>GB</w:t>
      </w:r>
      <w:r>
        <w:rPr>
          <w:spacing w:val="-2"/>
          <w:sz w:val="24"/>
        </w:rPr>
        <w:t xml:space="preserve"> </w:t>
      </w:r>
      <w:r>
        <w:rPr>
          <w:sz w:val="24"/>
        </w:rPr>
        <w:t>minimum</w:t>
      </w:r>
      <w:r>
        <w:rPr>
          <w:spacing w:val="-1"/>
          <w:sz w:val="24"/>
        </w:rPr>
        <w:t xml:space="preserve"> </w:t>
      </w:r>
      <w:r>
        <w:rPr>
          <w:sz w:val="24"/>
        </w:rPr>
        <w:t>works, but</w:t>
      </w:r>
      <w:r>
        <w:rPr>
          <w:spacing w:val="-1"/>
          <w:sz w:val="24"/>
        </w:rPr>
        <w:t xml:space="preserve"> </w:t>
      </w:r>
      <w:r>
        <w:rPr>
          <w:sz w:val="24"/>
        </w:rPr>
        <w:t>8</w:t>
      </w:r>
      <w:r>
        <w:rPr>
          <w:spacing w:val="-1"/>
          <w:sz w:val="24"/>
        </w:rPr>
        <w:t xml:space="preserve"> </w:t>
      </w:r>
      <w:r>
        <w:rPr>
          <w:sz w:val="24"/>
        </w:rPr>
        <w:t>GB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recommended)</w:t>
      </w:r>
    </w:p>
    <w:p w14:paraId="16D34D5D">
      <w:pPr>
        <w:pStyle w:val="7"/>
        <w:numPr>
          <w:ilvl w:val="0"/>
          <w:numId w:val="1"/>
        </w:numPr>
        <w:tabs>
          <w:tab w:val="left" w:pos="742"/>
        </w:tabs>
        <w:spacing w:before="203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VMware</w:t>
      </w:r>
      <w:r>
        <w:rPr>
          <w:spacing w:val="-12"/>
          <w:sz w:val="24"/>
        </w:rPr>
        <w:t xml:space="preserve"> </w:t>
      </w:r>
      <w:r>
        <w:rPr>
          <w:sz w:val="24"/>
        </w:rPr>
        <w:t>Workstation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Player/Pro</w:t>
      </w:r>
    </w:p>
    <w:p w14:paraId="04480A09">
      <w:pPr>
        <w:pStyle w:val="7"/>
        <w:numPr>
          <w:ilvl w:val="0"/>
          <w:numId w:val="1"/>
        </w:numPr>
        <w:tabs>
          <w:tab w:val="left" w:pos="742"/>
        </w:tabs>
        <w:spacing w:before="203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ISO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Guest</w:t>
      </w:r>
      <w:r>
        <w:rPr>
          <w:spacing w:val="-2"/>
          <w:sz w:val="24"/>
        </w:rPr>
        <w:t xml:space="preserve"> </w:t>
      </w:r>
      <w:r>
        <w:rPr>
          <w:sz w:val="24"/>
        </w:rPr>
        <w:t>OS</w:t>
      </w:r>
      <w:r>
        <w:rPr>
          <w:spacing w:val="-2"/>
          <w:sz w:val="24"/>
        </w:rPr>
        <w:t xml:space="preserve"> </w:t>
      </w:r>
      <w:r>
        <w:rPr>
          <w:sz w:val="24"/>
        </w:rPr>
        <w:t>(Windows/Linux,</w:t>
      </w:r>
      <w:r>
        <w:rPr>
          <w:spacing w:val="-2"/>
          <w:sz w:val="24"/>
        </w:rPr>
        <w:t xml:space="preserve"> </w:t>
      </w:r>
      <w:r>
        <w:rPr>
          <w:sz w:val="24"/>
        </w:rPr>
        <w:t>e.g.,</w:t>
      </w:r>
      <w:r>
        <w:rPr>
          <w:spacing w:val="-2"/>
          <w:sz w:val="24"/>
        </w:rPr>
        <w:t xml:space="preserve"> Ubuntu)</w:t>
      </w:r>
    </w:p>
    <w:p w14:paraId="09AF3860">
      <w:pPr>
        <w:pStyle w:val="7"/>
        <w:numPr>
          <w:ilvl w:val="0"/>
          <w:numId w:val="1"/>
        </w:numPr>
        <w:tabs>
          <w:tab w:val="left" w:pos="742"/>
        </w:tabs>
        <w:spacing w:before="203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 xml:space="preserve">Internet </w:t>
      </w:r>
      <w:r>
        <w:rPr>
          <w:spacing w:val="-2"/>
          <w:sz w:val="24"/>
        </w:rPr>
        <w:t>connection</w:t>
      </w:r>
    </w:p>
    <w:p w14:paraId="1EE53A65">
      <w:pPr>
        <w:pStyle w:val="7"/>
        <w:numPr>
          <w:numId w:val="0"/>
        </w:numPr>
        <w:tabs>
          <w:tab w:val="left" w:pos="742"/>
        </w:tabs>
        <w:spacing w:before="203" w:after="0" w:line="240" w:lineRule="auto"/>
        <w:ind w:left="383" w:leftChars="0" w:right="0" w:rightChars="0"/>
        <w:jc w:val="left"/>
        <w:rPr>
          <w:sz w:val="24"/>
        </w:rPr>
      </w:pPr>
    </w:p>
    <w:p w14:paraId="4007670E">
      <w:pPr>
        <w:pStyle w:val="2"/>
        <w:spacing w:before="203"/>
      </w:pPr>
      <w:r>
        <w:rPr>
          <w:spacing w:val="-2"/>
        </w:rPr>
        <w:t>PROCEDURE</w:t>
      </w:r>
    </w:p>
    <w:p w14:paraId="7360E61D">
      <w:pPr>
        <w:spacing w:before="203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Download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VMware</w:t>
      </w:r>
      <w:r>
        <w:rPr>
          <w:b/>
          <w:spacing w:val="-2"/>
          <w:sz w:val="24"/>
        </w:rPr>
        <w:t xml:space="preserve"> Workstation</w:t>
      </w:r>
    </w:p>
    <w:p w14:paraId="27854B62">
      <w:pPr>
        <w:pStyle w:val="7"/>
        <w:numPr>
          <w:ilvl w:val="0"/>
          <w:numId w:val="2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web </w:t>
      </w:r>
      <w:r>
        <w:rPr>
          <w:spacing w:val="-2"/>
          <w:sz w:val="24"/>
        </w:rPr>
        <w:t>browser.</w:t>
      </w:r>
    </w:p>
    <w:p w14:paraId="44BB561B">
      <w:pPr>
        <w:pStyle w:val="7"/>
        <w:numPr>
          <w:ilvl w:val="0"/>
          <w:numId w:val="2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Visit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official</w:t>
      </w:r>
      <w:r>
        <w:rPr>
          <w:spacing w:val="-6"/>
          <w:sz w:val="24"/>
        </w:rPr>
        <w:t xml:space="preserve"> </w:t>
      </w:r>
      <w:r>
        <w:rPr>
          <w:sz w:val="24"/>
        </w:rPr>
        <w:t>VMware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website.</w:t>
      </w:r>
    </w:p>
    <w:p w14:paraId="0A791FAD">
      <w:pPr>
        <w:pStyle w:val="7"/>
        <w:numPr>
          <w:ilvl w:val="0"/>
          <w:numId w:val="2"/>
        </w:numPr>
        <w:tabs>
          <w:tab w:val="left" w:pos="743"/>
        </w:tabs>
        <w:spacing w:before="203" w:after="0" w:line="278" w:lineRule="auto"/>
        <w:ind w:left="743" w:right="1592" w:hanging="360"/>
        <w:jc w:val="left"/>
        <w:rPr>
          <w:sz w:val="24"/>
        </w:rPr>
      </w:pPr>
      <w:r>
        <w:rPr>
          <w:sz w:val="24"/>
        </w:rPr>
        <w:t>Download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VMware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Workstation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Player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(free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personal</w:t>
      </w:r>
      <w:r>
        <w:rPr>
          <w:spacing w:val="-6"/>
          <w:sz w:val="24"/>
        </w:rPr>
        <w:t xml:space="preserve"> </w:t>
      </w:r>
      <w:r>
        <w:rPr>
          <w:sz w:val="24"/>
        </w:rPr>
        <w:t>use)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VMware Workstation Pro</w:t>
      </w:r>
      <w:r>
        <w:rPr>
          <w:sz w:val="24"/>
        </w:rPr>
        <w:t>.</w:t>
      </w:r>
    </w:p>
    <w:p w14:paraId="6A209572">
      <w:pPr>
        <w:pStyle w:val="7"/>
        <w:numPr>
          <w:ilvl w:val="0"/>
          <w:numId w:val="2"/>
        </w:numPr>
        <w:tabs>
          <w:tab w:val="left" w:pos="743"/>
        </w:tabs>
        <w:spacing w:before="158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Save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installer </w:t>
      </w:r>
      <w:r>
        <w:rPr>
          <w:spacing w:val="-2"/>
          <w:sz w:val="24"/>
        </w:rPr>
        <w:t>file.</w:t>
      </w:r>
    </w:p>
    <w:p w14:paraId="21999277">
      <w:pPr>
        <w:pStyle w:val="7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1920" w:right="708" w:bottom="280" w:left="1417" w:header="720" w:footer="720" w:gutter="0"/>
          <w:cols w:space="720" w:num="1"/>
        </w:sectPr>
      </w:pPr>
    </w:p>
    <w:p w14:paraId="6CCB5E9D">
      <w:pPr>
        <w:pStyle w:val="5"/>
      </w:pPr>
    </w:p>
    <w:p w14:paraId="0F3C3130">
      <w:pPr>
        <w:pStyle w:val="5"/>
      </w:pPr>
    </w:p>
    <w:p w14:paraId="453BFC07">
      <w:pPr>
        <w:pStyle w:val="5"/>
      </w:pPr>
    </w:p>
    <w:p w14:paraId="23452929">
      <w:pPr>
        <w:pStyle w:val="5"/>
      </w:pPr>
    </w:p>
    <w:p w14:paraId="674485C4">
      <w:pPr>
        <w:pStyle w:val="5"/>
      </w:pPr>
    </w:p>
    <w:p w14:paraId="4DD6630F">
      <w:pPr>
        <w:pStyle w:val="5"/>
      </w:pPr>
    </w:p>
    <w:p w14:paraId="4202BF00">
      <w:pPr>
        <w:pStyle w:val="5"/>
      </w:pPr>
    </w:p>
    <w:p w14:paraId="588AE805">
      <w:pPr>
        <w:pStyle w:val="5"/>
      </w:pPr>
    </w:p>
    <w:p w14:paraId="36C3D7E9">
      <w:pPr>
        <w:pStyle w:val="5"/>
      </w:pPr>
    </w:p>
    <w:p w14:paraId="571197C4">
      <w:pPr>
        <w:pStyle w:val="5"/>
      </w:pPr>
    </w:p>
    <w:p w14:paraId="3718D830">
      <w:pPr>
        <w:pStyle w:val="5"/>
      </w:pPr>
    </w:p>
    <w:p w14:paraId="3C7B0D3F">
      <w:pPr>
        <w:pStyle w:val="5"/>
      </w:pPr>
    </w:p>
    <w:p w14:paraId="7C147FBF">
      <w:pPr>
        <w:pStyle w:val="5"/>
      </w:pPr>
    </w:p>
    <w:p w14:paraId="1BBEEAEC">
      <w:pPr>
        <w:pStyle w:val="5"/>
      </w:pPr>
    </w:p>
    <w:p w14:paraId="3A611E7F">
      <w:pPr>
        <w:pStyle w:val="5"/>
      </w:pPr>
    </w:p>
    <w:p w14:paraId="70507CB6">
      <w:pPr>
        <w:pStyle w:val="5"/>
      </w:pPr>
    </w:p>
    <w:p w14:paraId="11512A63">
      <w:pPr>
        <w:pStyle w:val="5"/>
      </w:pPr>
    </w:p>
    <w:p w14:paraId="1BF8961F">
      <w:pPr>
        <w:pStyle w:val="5"/>
      </w:pPr>
    </w:p>
    <w:p w14:paraId="33C96E57">
      <w:pPr>
        <w:pStyle w:val="5"/>
      </w:pPr>
    </w:p>
    <w:p w14:paraId="50BBD3D0">
      <w:pPr>
        <w:pStyle w:val="5"/>
        <w:spacing w:before="75"/>
      </w:pPr>
    </w:p>
    <w:p w14:paraId="02A62D4E">
      <w:pPr>
        <w:pStyle w:val="2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-3550920</wp:posOffset>
            </wp:positionV>
            <wp:extent cx="5731510" cy="3183890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Step</w:t>
      </w:r>
      <w:r>
        <w:rPr>
          <w:spacing w:val="-7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Install</w:t>
      </w:r>
      <w:r>
        <w:rPr>
          <w:spacing w:val="-7"/>
        </w:rPr>
        <w:t xml:space="preserve"> </w:t>
      </w:r>
      <w:r>
        <w:t>VMware</w:t>
      </w:r>
      <w:r>
        <w:rPr>
          <w:spacing w:val="-7"/>
        </w:rPr>
        <w:t xml:space="preserve"> </w:t>
      </w:r>
      <w:r>
        <w:t>Workstation</w:t>
      </w:r>
      <w:r>
        <w:rPr>
          <w:spacing w:val="-7"/>
        </w:rPr>
        <w:t xml:space="preserve"> </w:t>
      </w:r>
      <w:r>
        <w:t>(Type-2</w:t>
      </w:r>
      <w:r>
        <w:rPr>
          <w:spacing w:val="-6"/>
        </w:rPr>
        <w:t xml:space="preserve"> </w:t>
      </w:r>
      <w:r>
        <w:rPr>
          <w:spacing w:val="-2"/>
        </w:rPr>
        <w:t>Hypervisor)</w:t>
      </w:r>
    </w:p>
    <w:p w14:paraId="49131537">
      <w:pPr>
        <w:pStyle w:val="7"/>
        <w:numPr>
          <w:ilvl w:val="0"/>
          <w:numId w:val="3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Double-click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downloaded </w:t>
      </w:r>
      <w:r>
        <w:rPr>
          <w:spacing w:val="-2"/>
          <w:sz w:val="24"/>
        </w:rPr>
        <w:t>installer.</w:t>
      </w:r>
    </w:p>
    <w:p w14:paraId="12F79B08">
      <w:pPr>
        <w:pStyle w:val="7"/>
        <w:numPr>
          <w:ilvl w:val="0"/>
          <w:numId w:val="3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 xml:space="preserve">Next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accept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license </w:t>
      </w:r>
      <w:r>
        <w:rPr>
          <w:spacing w:val="-2"/>
          <w:sz w:val="24"/>
        </w:rPr>
        <w:t>agreement.</w:t>
      </w:r>
    </w:p>
    <w:p w14:paraId="108F07CE">
      <w:pPr>
        <w:pStyle w:val="7"/>
        <w:numPr>
          <w:ilvl w:val="0"/>
          <w:numId w:val="3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1"/>
          <w:sz w:val="24"/>
        </w:rPr>
        <w:t xml:space="preserve"> </w:t>
      </w:r>
      <w:r>
        <w:rPr>
          <w:sz w:val="24"/>
        </w:rPr>
        <w:t>default</w:t>
      </w:r>
      <w:r>
        <w:rPr>
          <w:spacing w:val="-1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settings.</w:t>
      </w:r>
    </w:p>
    <w:p w14:paraId="7C4D30C5">
      <w:pPr>
        <w:pStyle w:val="7"/>
        <w:numPr>
          <w:ilvl w:val="0"/>
          <w:numId w:val="3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b/>
          <w:spacing w:val="-2"/>
          <w:sz w:val="24"/>
        </w:rPr>
        <w:t>Install</w:t>
      </w:r>
      <w:r>
        <w:rPr>
          <w:spacing w:val="-2"/>
          <w:sz w:val="24"/>
        </w:rPr>
        <w:t>.</w:t>
      </w:r>
    </w:p>
    <w:p w14:paraId="20109DAB">
      <w:pPr>
        <w:pStyle w:val="7"/>
        <w:numPr>
          <w:ilvl w:val="0"/>
          <w:numId w:val="3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Restart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prompted.</w:t>
      </w:r>
    </w:p>
    <w:p w14:paraId="5A553988">
      <w:pPr>
        <w:pStyle w:val="5"/>
        <w:spacing w:before="203"/>
        <w:ind w:left="23"/>
      </w:pPr>
      <w:r>
        <w:t>VMware</w:t>
      </w:r>
      <w:r>
        <w:rPr>
          <w:spacing w:val="-5"/>
        </w:rPr>
        <w:t xml:space="preserve"> </w:t>
      </w:r>
      <w:r>
        <w:t>Workstation</w:t>
      </w:r>
      <w:r>
        <w:rPr>
          <w:spacing w:val="-4"/>
        </w:rPr>
        <w:t xml:space="preserve"> </w:t>
      </w:r>
      <w:r>
        <w:t>runs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existing</w:t>
      </w:r>
      <w:r>
        <w:rPr>
          <w:spacing w:val="-3"/>
        </w:rPr>
        <w:t xml:space="preserve"> </w:t>
      </w:r>
      <w:r>
        <w:t>OS,</w:t>
      </w:r>
      <w:r>
        <w:rPr>
          <w:spacing w:val="-4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called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b/>
        </w:rPr>
        <w:t>Type-2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Hypervisor</w:t>
      </w:r>
      <w:r>
        <w:rPr>
          <w:spacing w:val="-2"/>
        </w:rPr>
        <w:t>.</w:t>
      </w:r>
    </w:p>
    <w:p w14:paraId="4F8609B5">
      <w:pPr>
        <w:pStyle w:val="5"/>
      </w:pPr>
    </w:p>
    <w:p w14:paraId="28E71CD6">
      <w:pPr>
        <w:pStyle w:val="5"/>
        <w:spacing w:before="130"/>
      </w:pPr>
    </w:p>
    <w:p w14:paraId="6EA10F41">
      <w:pPr>
        <w:pStyle w:val="2"/>
      </w:pPr>
      <w:r>
        <w:t>Step</w:t>
      </w:r>
      <w:r>
        <w:rPr>
          <w:spacing w:val="-2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Launch</w:t>
      </w:r>
      <w:r>
        <w:rPr>
          <w:spacing w:val="-2"/>
        </w:rPr>
        <w:t xml:space="preserve"> </w:t>
      </w:r>
      <w:r>
        <w:t>VMware</w:t>
      </w:r>
      <w:r>
        <w:rPr>
          <w:spacing w:val="-1"/>
        </w:rPr>
        <w:t xml:space="preserve"> </w:t>
      </w:r>
      <w:r>
        <w:rPr>
          <w:spacing w:val="-2"/>
        </w:rPr>
        <w:t>Workstation</w:t>
      </w:r>
    </w:p>
    <w:p w14:paraId="62195A02">
      <w:pPr>
        <w:pStyle w:val="7"/>
        <w:numPr>
          <w:ilvl w:val="0"/>
          <w:numId w:val="4"/>
        </w:numPr>
        <w:tabs>
          <w:tab w:val="left" w:pos="743"/>
        </w:tabs>
        <w:spacing w:before="203" w:after="0" w:line="278" w:lineRule="auto"/>
        <w:ind w:left="743" w:right="1516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VMware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Workstation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Start</w:t>
      </w:r>
      <w:r>
        <w:rPr>
          <w:spacing w:val="-6"/>
          <w:sz w:val="24"/>
        </w:rPr>
        <w:t xml:space="preserve"> </w:t>
      </w:r>
      <w:r>
        <w:rPr>
          <w:sz w:val="24"/>
        </w:rPr>
        <w:t>Menu</w:t>
      </w:r>
      <w:r>
        <w:rPr>
          <w:spacing w:val="-6"/>
          <w:sz w:val="24"/>
        </w:rPr>
        <w:t xml:space="preserve"> </w:t>
      </w:r>
      <w:r>
        <w:rPr>
          <w:sz w:val="24"/>
        </w:rPr>
        <w:t>(Windows)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Applications </w:t>
      </w:r>
      <w:r>
        <w:rPr>
          <w:spacing w:val="-2"/>
          <w:sz w:val="24"/>
        </w:rPr>
        <w:t>(Linux).</w:t>
      </w:r>
    </w:p>
    <w:p w14:paraId="5B245F9D">
      <w:pPr>
        <w:pStyle w:val="7"/>
        <w:numPr>
          <w:ilvl w:val="0"/>
          <w:numId w:val="4"/>
        </w:numPr>
        <w:tabs>
          <w:tab w:val="left" w:pos="743"/>
        </w:tabs>
        <w:spacing w:before="158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main dashboard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will </w:t>
      </w:r>
      <w:r>
        <w:rPr>
          <w:spacing w:val="-2"/>
          <w:sz w:val="24"/>
        </w:rPr>
        <w:t>appear.</w:t>
      </w:r>
    </w:p>
    <w:p w14:paraId="77A6DAC0">
      <w:pPr>
        <w:pStyle w:val="2"/>
        <w:spacing w:before="203"/>
      </w:pPr>
      <w:r>
        <w:t>Step</w:t>
      </w:r>
      <w:r>
        <w:rPr>
          <w:spacing w:val="-3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Virtual</w:t>
      </w:r>
      <w:r>
        <w:rPr>
          <w:spacing w:val="-2"/>
        </w:rPr>
        <w:t xml:space="preserve"> Machine</w:t>
      </w:r>
    </w:p>
    <w:p w14:paraId="5C8923CB">
      <w:pPr>
        <w:pStyle w:val="7"/>
        <w:numPr>
          <w:ilvl w:val="0"/>
          <w:numId w:val="5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Virtual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Machine</w:t>
      </w:r>
      <w:r>
        <w:rPr>
          <w:spacing w:val="-2"/>
          <w:sz w:val="24"/>
        </w:rPr>
        <w:t>.</w:t>
      </w:r>
    </w:p>
    <w:p w14:paraId="2DC052FF">
      <w:pPr>
        <w:pStyle w:val="7"/>
        <w:numPr>
          <w:ilvl w:val="0"/>
          <w:numId w:val="5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Typical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(Recommended)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b/>
          <w:spacing w:val="-2"/>
          <w:sz w:val="24"/>
        </w:rPr>
        <w:t>Next</w:t>
      </w:r>
      <w:r>
        <w:rPr>
          <w:spacing w:val="-2"/>
          <w:sz w:val="24"/>
        </w:rPr>
        <w:t>.</w:t>
      </w:r>
    </w:p>
    <w:p w14:paraId="1635FDEC">
      <w:pPr>
        <w:pStyle w:val="7"/>
        <w:numPr>
          <w:ilvl w:val="0"/>
          <w:numId w:val="5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Installer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disc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image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(ISO)</w:t>
      </w:r>
      <w:r>
        <w:rPr>
          <w:spacing w:val="-2"/>
          <w:sz w:val="24"/>
        </w:rPr>
        <w:t>.</w:t>
      </w:r>
    </w:p>
    <w:p w14:paraId="07D18146">
      <w:pPr>
        <w:pStyle w:val="7"/>
        <w:numPr>
          <w:ilvl w:val="0"/>
          <w:numId w:val="5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Browse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b/>
          <w:sz w:val="24"/>
        </w:rPr>
        <w:t>Guest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ISO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file </w:t>
      </w:r>
      <w:r>
        <w:rPr>
          <w:spacing w:val="-2"/>
          <w:sz w:val="24"/>
        </w:rPr>
        <w:t>(Windows/Linux).</w:t>
      </w:r>
    </w:p>
    <w:p w14:paraId="25397D2D">
      <w:pPr>
        <w:pStyle w:val="7"/>
        <w:numPr>
          <w:ilvl w:val="0"/>
          <w:numId w:val="5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Next</w:t>
      </w:r>
      <w:r>
        <w:rPr>
          <w:spacing w:val="-2"/>
          <w:sz w:val="24"/>
        </w:rPr>
        <w:t>.</w:t>
      </w:r>
    </w:p>
    <w:p w14:paraId="068485AF">
      <w:pPr>
        <w:pStyle w:val="7"/>
        <w:spacing w:after="0" w:line="240" w:lineRule="auto"/>
        <w:jc w:val="left"/>
        <w:rPr>
          <w:sz w:val="24"/>
        </w:rPr>
        <w:sectPr>
          <w:pgSz w:w="11910" w:h="16840"/>
          <w:pgMar w:top="1420" w:right="708" w:bottom="280" w:left="1417" w:header="720" w:footer="720" w:gutter="0"/>
          <w:cols w:space="720" w:num="1"/>
        </w:sectPr>
      </w:pPr>
    </w:p>
    <w:p w14:paraId="3164F533">
      <w:pPr>
        <w:pStyle w:val="5"/>
        <w:ind w:left="1817"/>
        <w:rPr>
          <w:sz w:val="20"/>
        </w:rPr>
      </w:pPr>
      <w:r>
        <w:rPr>
          <w:sz w:val="20"/>
        </w:rPr>
        <w:drawing>
          <wp:inline distT="0" distB="0" distL="0" distR="0">
            <wp:extent cx="4028440" cy="403796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8918" cy="403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4D657">
      <w:pPr>
        <w:pStyle w:val="5"/>
      </w:pPr>
    </w:p>
    <w:p w14:paraId="63FF38AC">
      <w:pPr>
        <w:pStyle w:val="5"/>
      </w:pPr>
    </w:p>
    <w:p w14:paraId="5ADEE6FF">
      <w:pPr>
        <w:pStyle w:val="5"/>
        <w:spacing w:before="247"/>
      </w:pPr>
    </w:p>
    <w:p w14:paraId="5ECE3B07">
      <w:pPr>
        <w:pStyle w:val="2"/>
      </w:pPr>
      <w:r>
        <w:t>Step</w:t>
      </w:r>
      <w:r>
        <w:rPr>
          <w:spacing w:val="-1"/>
        </w:rPr>
        <w:t xml:space="preserve"> </w:t>
      </w:r>
      <w:r>
        <w:t xml:space="preserve">5: Select Guest Operating </w:t>
      </w:r>
      <w:r>
        <w:rPr>
          <w:spacing w:val="-2"/>
        </w:rPr>
        <w:t>System</w:t>
      </w:r>
    </w:p>
    <w:p w14:paraId="1582E63D">
      <w:pPr>
        <w:pStyle w:val="7"/>
        <w:numPr>
          <w:ilvl w:val="0"/>
          <w:numId w:val="6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VMware</w:t>
      </w:r>
      <w:r>
        <w:rPr>
          <w:spacing w:val="-3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1"/>
          <w:sz w:val="24"/>
        </w:rPr>
        <w:t xml:space="preserve"> </w:t>
      </w:r>
      <w:r>
        <w:rPr>
          <w:sz w:val="24"/>
        </w:rPr>
        <w:t>detects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5"/>
          <w:sz w:val="24"/>
        </w:rPr>
        <w:t>OS.</w:t>
      </w:r>
    </w:p>
    <w:p w14:paraId="319274B4">
      <w:pPr>
        <w:pStyle w:val="7"/>
        <w:numPr>
          <w:ilvl w:val="0"/>
          <w:numId w:val="6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 xml:space="preserve">If not detected, manually </w:t>
      </w:r>
      <w:r>
        <w:rPr>
          <w:spacing w:val="-2"/>
          <w:sz w:val="24"/>
        </w:rPr>
        <w:t>select:</w:t>
      </w:r>
    </w:p>
    <w:p w14:paraId="44029284">
      <w:pPr>
        <w:pStyle w:val="7"/>
        <w:numPr>
          <w:ilvl w:val="1"/>
          <w:numId w:val="6"/>
        </w:numPr>
        <w:tabs>
          <w:tab w:val="left" w:pos="1462"/>
        </w:tabs>
        <w:spacing w:before="203" w:after="0" w:line="240" w:lineRule="auto"/>
        <w:ind w:left="1462" w:right="0" w:hanging="359"/>
        <w:jc w:val="left"/>
        <w:rPr>
          <w:sz w:val="24"/>
        </w:rPr>
      </w:pPr>
      <w:r>
        <w:rPr>
          <w:b/>
          <w:sz w:val="24"/>
        </w:rPr>
        <w:t>Linux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Ubuntu (or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chosen </w:t>
      </w:r>
      <w:r>
        <w:rPr>
          <w:spacing w:val="-2"/>
          <w:sz w:val="24"/>
        </w:rPr>
        <w:t>distro)</w:t>
      </w:r>
    </w:p>
    <w:p w14:paraId="6F27488D">
      <w:pPr>
        <w:pStyle w:val="7"/>
        <w:numPr>
          <w:ilvl w:val="1"/>
          <w:numId w:val="6"/>
        </w:numPr>
        <w:tabs>
          <w:tab w:val="left" w:pos="1462"/>
        </w:tabs>
        <w:spacing w:before="204" w:after="0" w:line="240" w:lineRule="auto"/>
        <w:ind w:left="1462" w:right="0" w:hanging="359"/>
        <w:jc w:val="left"/>
        <w:rPr>
          <w:sz w:val="24"/>
        </w:rPr>
      </w:pPr>
      <w:r>
        <w:rPr>
          <w:b/>
          <w:sz w:val="24"/>
        </w:rPr>
        <w:t>Microsoft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Windows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2"/>
          <w:sz w:val="24"/>
        </w:rPr>
        <w:t xml:space="preserve"> version</w:t>
      </w:r>
    </w:p>
    <w:p w14:paraId="6C4ED1E8">
      <w:pPr>
        <w:pStyle w:val="7"/>
        <w:numPr>
          <w:ilvl w:val="0"/>
          <w:numId w:val="6"/>
        </w:numPr>
        <w:tabs>
          <w:tab w:val="left" w:pos="743"/>
        </w:tabs>
        <w:spacing w:before="204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Next</w:t>
      </w:r>
      <w:r>
        <w:rPr>
          <w:spacing w:val="-2"/>
          <w:sz w:val="24"/>
        </w:rPr>
        <w:t>.</w:t>
      </w:r>
    </w:p>
    <w:p w14:paraId="58EDB93B">
      <w:pPr>
        <w:pStyle w:val="7"/>
        <w:spacing w:after="0" w:line="240" w:lineRule="auto"/>
        <w:jc w:val="left"/>
        <w:rPr>
          <w:sz w:val="24"/>
        </w:rPr>
        <w:sectPr>
          <w:pgSz w:w="11910" w:h="16840"/>
          <w:pgMar w:top="1840" w:right="708" w:bottom="280" w:left="1417" w:header="720" w:footer="720" w:gutter="0"/>
          <w:cols w:space="720" w:num="1"/>
        </w:sectPr>
      </w:pPr>
    </w:p>
    <w:p w14:paraId="71A62E4A">
      <w:pPr>
        <w:pStyle w:val="5"/>
        <w:ind w:left="1126"/>
        <w:rPr>
          <w:sz w:val="20"/>
        </w:rPr>
      </w:pPr>
      <w:r>
        <w:rPr>
          <w:sz w:val="20"/>
        </w:rPr>
        <w:drawing>
          <wp:inline distT="0" distB="0" distL="0" distR="0">
            <wp:extent cx="4471035" cy="415417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1465" cy="415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3A967">
      <w:pPr>
        <w:pStyle w:val="7"/>
        <w:numPr>
          <w:ilvl w:val="0"/>
          <w:numId w:val="6"/>
        </w:numPr>
        <w:tabs>
          <w:tab w:val="left" w:pos="563"/>
        </w:tabs>
        <w:spacing w:before="0" w:after="0" w:line="240" w:lineRule="auto"/>
        <w:ind w:left="563" w:right="0" w:hanging="180"/>
        <w:jc w:val="left"/>
        <w:rPr>
          <w:sz w:val="24"/>
        </w:rPr>
      </w:pPr>
      <w:r>
        <w:rPr>
          <w:sz w:val="24"/>
        </w:rPr>
        <w:t>​</w:t>
      </w:r>
    </w:p>
    <w:p w14:paraId="26697585">
      <w:pPr>
        <w:pStyle w:val="5"/>
        <w:spacing w:before="235"/>
      </w:pPr>
    </w:p>
    <w:p w14:paraId="0B1ACF77">
      <w:pPr>
        <w:pStyle w:val="2"/>
        <w:spacing w:before="1"/>
      </w:pPr>
      <w:r>
        <w:t>Step</w:t>
      </w:r>
      <w:r>
        <w:rPr>
          <w:spacing w:val="-4"/>
        </w:rPr>
        <w:t xml:space="preserve"> </w:t>
      </w:r>
      <w:r>
        <w:t>6:</w:t>
      </w:r>
      <w:r>
        <w:rPr>
          <w:spacing w:val="-4"/>
        </w:rPr>
        <w:t xml:space="preserve"> </w:t>
      </w:r>
      <w:r>
        <w:t>Configure</w:t>
      </w:r>
      <w:r>
        <w:rPr>
          <w:spacing w:val="-4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rPr>
          <w:spacing w:val="-2"/>
        </w:rPr>
        <w:t>Machine</w:t>
      </w:r>
    </w:p>
    <w:p w14:paraId="62854418">
      <w:pPr>
        <w:pStyle w:val="7"/>
        <w:numPr>
          <w:ilvl w:val="0"/>
          <w:numId w:val="7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Virtual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Machine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Name</w:t>
      </w:r>
      <w:r>
        <w:rPr>
          <w:spacing w:val="-4"/>
          <w:sz w:val="24"/>
        </w:rPr>
        <w:t>.</w:t>
      </w:r>
    </w:p>
    <w:p w14:paraId="675AF60C">
      <w:pPr>
        <w:pStyle w:val="7"/>
        <w:numPr>
          <w:ilvl w:val="0"/>
          <w:numId w:val="7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location to</w:t>
      </w:r>
      <w:r>
        <w:rPr>
          <w:spacing w:val="-1"/>
          <w:sz w:val="24"/>
        </w:rPr>
        <w:t xml:space="preserve"> </w:t>
      </w:r>
      <w:r>
        <w:rPr>
          <w:sz w:val="24"/>
        </w:rPr>
        <w:t>store</w:t>
      </w:r>
      <w:r>
        <w:rPr>
          <w:spacing w:val="-1"/>
          <w:sz w:val="24"/>
        </w:rPr>
        <w:t xml:space="preserve"> </w:t>
      </w:r>
      <w:r>
        <w:rPr>
          <w:sz w:val="24"/>
        </w:rPr>
        <w:t>VM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files.</w:t>
      </w:r>
    </w:p>
    <w:p w14:paraId="0B65101B">
      <w:pPr>
        <w:pStyle w:val="7"/>
        <w:numPr>
          <w:ilvl w:val="0"/>
          <w:numId w:val="7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Allocate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Disk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Space </w:t>
      </w:r>
      <w:r>
        <w:rPr>
          <w:sz w:val="24"/>
        </w:rPr>
        <w:t>(e.g.,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20–40 </w:t>
      </w:r>
      <w:r>
        <w:rPr>
          <w:spacing w:val="-4"/>
          <w:sz w:val="24"/>
        </w:rPr>
        <w:t>GB).</w:t>
      </w:r>
    </w:p>
    <w:p w14:paraId="5DFA4B0D">
      <w:pPr>
        <w:pStyle w:val="2"/>
        <w:numPr>
          <w:ilvl w:val="0"/>
          <w:numId w:val="7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b w:val="0"/>
        </w:rPr>
      </w:pPr>
      <w:r>
        <w:rPr>
          <w:b w:val="0"/>
        </w:rPr>
        <w:t>Select</w:t>
      </w:r>
      <w:r>
        <w:rPr>
          <w:b w:val="0"/>
          <w:spacing w:val="-3"/>
        </w:rPr>
        <w:t xml:space="preserve"> </w:t>
      </w:r>
      <w:r>
        <w:t>Store</w:t>
      </w:r>
      <w:r>
        <w:rPr>
          <w:spacing w:val="-1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disk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single </w:t>
      </w:r>
      <w:r>
        <w:rPr>
          <w:spacing w:val="-2"/>
        </w:rPr>
        <w:t>file</w:t>
      </w:r>
      <w:r>
        <w:rPr>
          <w:b w:val="0"/>
          <w:spacing w:val="-2"/>
        </w:rPr>
        <w:t>.</w:t>
      </w:r>
    </w:p>
    <w:p w14:paraId="3414A682">
      <w:pPr>
        <w:pStyle w:val="7"/>
        <w:numPr>
          <w:ilvl w:val="0"/>
          <w:numId w:val="7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Next</w:t>
      </w:r>
      <w:r>
        <w:rPr>
          <w:spacing w:val="-2"/>
          <w:sz w:val="24"/>
        </w:rPr>
        <w:t>.</w:t>
      </w:r>
    </w:p>
    <w:p w14:paraId="000215E5">
      <w:pPr>
        <w:pStyle w:val="7"/>
        <w:spacing w:after="0" w:line="240" w:lineRule="auto"/>
        <w:jc w:val="left"/>
        <w:rPr>
          <w:sz w:val="24"/>
        </w:rPr>
        <w:sectPr>
          <w:pgSz w:w="11910" w:h="16840"/>
          <w:pgMar w:top="1420" w:right="708" w:bottom="280" w:left="1417" w:header="720" w:footer="720" w:gutter="0"/>
          <w:cols w:space="720" w:num="1"/>
        </w:sectPr>
      </w:pPr>
    </w:p>
    <w:p w14:paraId="5D4E0895">
      <w:pPr>
        <w:pStyle w:val="5"/>
        <w:rPr>
          <w:sz w:val="7"/>
        </w:rPr>
      </w:pPr>
    </w:p>
    <w:p w14:paraId="4F6D0F1F">
      <w:pPr>
        <w:pStyle w:val="5"/>
        <w:ind w:left="951"/>
        <w:rPr>
          <w:sz w:val="20"/>
        </w:rPr>
      </w:pPr>
      <w:r>
        <w:rPr>
          <w:sz w:val="20"/>
        </w:rPr>
        <w:drawing>
          <wp:inline distT="0" distB="0" distL="0" distR="0">
            <wp:extent cx="5092065" cy="510286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2650" cy="510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4CEE2">
      <w:pPr>
        <w:pStyle w:val="5"/>
      </w:pPr>
    </w:p>
    <w:p w14:paraId="2CAAB83D">
      <w:pPr>
        <w:pStyle w:val="5"/>
      </w:pPr>
    </w:p>
    <w:p w14:paraId="515978D7">
      <w:pPr>
        <w:pStyle w:val="5"/>
      </w:pPr>
    </w:p>
    <w:p w14:paraId="70B350FC">
      <w:pPr>
        <w:pStyle w:val="5"/>
        <w:spacing w:before="12"/>
      </w:pPr>
    </w:p>
    <w:p w14:paraId="2630CBF2">
      <w:pPr>
        <w:pStyle w:val="2"/>
      </w:pPr>
      <w:r>
        <w:t>Step</w:t>
      </w:r>
      <w:r>
        <w:rPr>
          <w:spacing w:val="-1"/>
        </w:rPr>
        <w:t xml:space="preserve"> </w:t>
      </w:r>
      <w:r>
        <w:t>7:</w:t>
      </w:r>
      <w:r>
        <w:rPr>
          <w:spacing w:val="-1"/>
        </w:rPr>
        <w:t xml:space="preserve"> </w:t>
      </w:r>
      <w:r>
        <w:t xml:space="preserve">Customize </w:t>
      </w:r>
      <w:r>
        <w:rPr>
          <w:spacing w:val="-2"/>
        </w:rPr>
        <w:t>Hardware</w:t>
      </w:r>
    </w:p>
    <w:p w14:paraId="718221E1">
      <w:pPr>
        <w:pStyle w:val="7"/>
        <w:numPr>
          <w:ilvl w:val="0"/>
          <w:numId w:val="8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Customize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Hardware</w:t>
      </w:r>
      <w:r>
        <w:rPr>
          <w:spacing w:val="-2"/>
          <w:sz w:val="24"/>
        </w:rPr>
        <w:t>.</w:t>
      </w:r>
    </w:p>
    <w:p w14:paraId="6086206F">
      <w:pPr>
        <w:pStyle w:val="7"/>
        <w:numPr>
          <w:ilvl w:val="0"/>
          <w:numId w:val="8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pacing w:val="-4"/>
          <w:sz w:val="24"/>
        </w:rPr>
        <w:t>Set:</w:t>
      </w:r>
    </w:p>
    <w:p w14:paraId="2336AA22">
      <w:pPr>
        <w:pStyle w:val="7"/>
        <w:numPr>
          <w:ilvl w:val="1"/>
          <w:numId w:val="8"/>
        </w:numPr>
        <w:tabs>
          <w:tab w:val="left" w:pos="1462"/>
        </w:tabs>
        <w:spacing w:before="203" w:after="0" w:line="240" w:lineRule="auto"/>
        <w:ind w:left="1462" w:right="0" w:hanging="359"/>
        <w:jc w:val="left"/>
        <w:rPr>
          <w:sz w:val="24"/>
        </w:rPr>
      </w:pPr>
      <w:r>
        <w:rPr>
          <w:b/>
          <w:sz w:val="24"/>
        </w:rPr>
        <w:t>Memory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(RAM):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 xml:space="preserve">2–4 </w:t>
      </w:r>
      <w:r>
        <w:rPr>
          <w:spacing w:val="-5"/>
          <w:sz w:val="24"/>
        </w:rPr>
        <w:t>GB</w:t>
      </w:r>
    </w:p>
    <w:p w14:paraId="5A206AB1">
      <w:pPr>
        <w:pStyle w:val="7"/>
        <w:numPr>
          <w:ilvl w:val="1"/>
          <w:numId w:val="8"/>
        </w:numPr>
        <w:tabs>
          <w:tab w:val="left" w:pos="1462"/>
        </w:tabs>
        <w:spacing w:before="204" w:after="0" w:line="240" w:lineRule="auto"/>
        <w:ind w:left="1462" w:right="0" w:hanging="359"/>
        <w:jc w:val="left"/>
        <w:rPr>
          <w:sz w:val="24"/>
        </w:rPr>
      </w:pPr>
      <w:r>
        <w:rPr>
          <w:b/>
          <w:sz w:val="24"/>
        </w:rPr>
        <w:t>Processors: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1–2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cores</w:t>
      </w:r>
    </w:p>
    <w:p w14:paraId="5EA1FF79">
      <w:pPr>
        <w:pStyle w:val="7"/>
        <w:numPr>
          <w:ilvl w:val="1"/>
          <w:numId w:val="8"/>
        </w:numPr>
        <w:tabs>
          <w:tab w:val="left" w:pos="1462"/>
        </w:tabs>
        <w:spacing w:before="204" w:after="0" w:line="240" w:lineRule="auto"/>
        <w:ind w:left="1462" w:right="0" w:hanging="359"/>
        <w:jc w:val="left"/>
        <w:rPr>
          <w:sz w:val="24"/>
        </w:rPr>
      </w:pPr>
      <w:r>
        <w:rPr>
          <w:b/>
          <w:spacing w:val="-2"/>
          <w:sz w:val="24"/>
        </w:rPr>
        <w:t>Network:</w:t>
      </w:r>
      <w:r>
        <w:rPr>
          <w:b/>
          <w:spacing w:val="-7"/>
          <w:sz w:val="24"/>
        </w:rPr>
        <w:t xml:space="preserve"> </w:t>
      </w:r>
      <w:r>
        <w:rPr>
          <w:spacing w:val="-2"/>
          <w:sz w:val="24"/>
        </w:rPr>
        <w:t>NAT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(recommended)</w:t>
      </w:r>
    </w:p>
    <w:p w14:paraId="11FC74DD">
      <w:pPr>
        <w:pStyle w:val="7"/>
        <w:numPr>
          <w:ilvl w:val="0"/>
          <w:numId w:val="8"/>
        </w:numPr>
        <w:tabs>
          <w:tab w:val="left" w:pos="743"/>
        </w:tabs>
        <w:spacing w:before="204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Close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Finish</w:t>
      </w:r>
      <w:r>
        <w:rPr>
          <w:spacing w:val="-2"/>
          <w:sz w:val="24"/>
        </w:rPr>
        <w:t>.</w:t>
      </w:r>
    </w:p>
    <w:p w14:paraId="3A5B29E5">
      <w:pPr>
        <w:pStyle w:val="5"/>
      </w:pPr>
    </w:p>
    <w:p w14:paraId="44B71E8D">
      <w:pPr>
        <w:pStyle w:val="5"/>
        <w:spacing w:before="130"/>
      </w:pPr>
    </w:p>
    <w:p w14:paraId="48D76956">
      <w:pPr>
        <w:pStyle w:val="2"/>
      </w:pPr>
      <w:r>
        <w:t>Step</w:t>
      </w:r>
      <w:r>
        <w:rPr>
          <w:spacing w:val="-1"/>
        </w:rPr>
        <w:t xml:space="preserve"> </w:t>
      </w:r>
      <w:r>
        <w:t>8:</w:t>
      </w:r>
      <w:r>
        <w:rPr>
          <w:spacing w:val="-1"/>
        </w:rPr>
        <w:t xml:space="preserve"> </w:t>
      </w:r>
      <w:r>
        <w:t>Install Guest</w:t>
      </w:r>
      <w:r>
        <w:rPr>
          <w:spacing w:val="-1"/>
        </w:rPr>
        <w:t xml:space="preserve"> </w:t>
      </w:r>
      <w:r>
        <w:t xml:space="preserve">Operating </w:t>
      </w:r>
      <w:r>
        <w:rPr>
          <w:spacing w:val="-2"/>
        </w:rPr>
        <w:t>System</w:t>
      </w:r>
    </w:p>
    <w:p w14:paraId="367FBD91">
      <w:pPr>
        <w:pStyle w:val="2"/>
        <w:spacing w:after="0"/>
        <w:sectPr>
          <w:pgSz w:w="11910" w:h="16840"/>
          <w:pgMar w:top="1920" w:right="708" w:bottom="280" w:left="1417" w:header="720" w:footer="720" w:gutter="0"/>
          <w:cols w:space="720" w:num="1"/>
        </w:sectPr>
      </w:pPr>
    </w:p>
    <w:p w14:paraId="44759F40">
      <w:pPr>
        <w:pStyle w:val="7"/>
        <w:numPr>
          <w:ilvl w:val="0"/>
          <w:numId w:val="9"/>
        </w:numPr>
        <w:tabs>
          <w:tab w:val="left" w:pos="743"/>
        </w:tabs>
        <w:spacing w:before="62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Power 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virtual </w:t>
      </w:r>
      <w:r>
        <w:rPr>
          <w:b/>
          <w:spacing w:val="-2"/>
          <w:sz w:val="24"/>
        </w:rPr>
        <w:t>machine</w:t>
      </w:r>
      <w:r>
        <w:rPr>
          <w:spacing w:val="-2"/>
          <w:sz w:val="24"/>
        </w:rPr>
        <w:t>.</w:t>
      </w:r>
    </w:p>
    <w:p w14:paraId="24E1408E">
      <w:pPr>
        <w:pStyle w:val="7"/>
        <w:numPr>
          <w:ilvl w:val="0"/>
          <w:numId w:val="9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OS</w:t>
      </w:r>
      <w:r>
        <w:rPr>
          <w:spacing w:val="-1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2"/>
          <w:sz w:val="24"/>
        </w:rPr>
        <w:t xml:space="preserve"> </w:t>
      </w:r>
      <w:r>
        <w:rPr>
          <w:sz w:val="24"/>
        </w:rPr>
        <w:t>starts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automatically.</w:t>
      </w:r>
    </w:p>
    <w:p w14:paraId="0B500C6F">
      <w:pPr>
        <w:pStyle w:val="7"/>
        <w:numPr>
          <w:ilvl w:val="0"/>
          <w:numId w:val="9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Follow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on-screen </w:t>
      </w:r>
      <w:r>
        <w:rPr>
          <w:spacing w:val="-2"/>
          <w:sz w:val="24"/>
        </w:rPr>
        <w:t>instructions:</w:t>
      </w:r>
    </w:p>
    <w:p w14:paraId="69F7FAD7">
      <w:pPr>
        <w:pStyle w:val="7"/>
        <w:numPr>
          <w:ilvl w:val="1"/>
          <w:numId w:val="9"/>
        </w:numPr>
        <w:tabs>
          <w:tab w:val="left" w:pos="1462"/>
        </w:tabs>
        <w:spacing w:before="203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 xml:space="preserve">Select </w:t>
      </w:r>
      <w:r>
        <w:rPr>
          <w:spacing w:val="-2"/>
          <w:sz w:val="24"/>
        </w:rPr>
        <w:t>language</w:t>
      </w:r>
    </w:p>
    <w:p w14:paraId="15661EB8">
      <w:pPr>
        <w:pStyle w:val="7"/>
        <w:numPr>
          <w:ilvl w:val="1"/>
          <w:numId w:val="9"/>
        </w:numPr>
        <w:tabs>
          <w:tab w:val="left" w:pos="1462"/>
        </w:tabs>
        <w:spacing w:before="204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1109846C">
      <w:pPr>
        <w:pStyle w:val="7"/>
        <w:numPr>
          <w:ilvl w:val="1"/>
          <w:numId w:val="9"/>
        </w:numPr>
        <w:tabs>
          <w:tab w:val="left" w:pos="1462"/>
        </w:tabs>
        <w:spacing w:before="203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 xml:space="preserve">Set </w:t>
      </w:r>
      <w:r>
        <w:rPr>
          <w:spacing w:val="-2"/>
          <w:sz w:val="24"/>
        </w:rPr>
        <w:t>password</w:t>
      </w:r>
    </w:p>
    <w:p w14:paraId="6B580B15">
      <w:pPr>
        <w:pStyle w:val="7"/>
        <w:numPr>
          <w:ilvl w:val="0"/>
          <w:numId w:val="9"/>
        </w:numPr>
        <w:tabs>
          <w:tab w:val="left" w:pos="743"/>
        </w:tabs>
        <w:spacing w:before="204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Wait</w:t>
      </w:r>
      <w:r>
        <w:rPr>
          <w:spacing w:val="-7"/>
          <w:sz w:val="24"/>
        </w:rPr>
        <w:t xml:space="preserve"> </w:t>
      </w:r>
      <w:r>
        <w:rPr>
          <w:sz w:val="24"/>
        </w:rPr>
        <w:t>until</w:t>
      </w:r>
      <w:r>
        <w:rPr>
          <w:spacing w:val="-7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completes.</w:t>
      </w:r>
    </w:p>
    <w:p w14:paraId="3E1EB0DA">
      <w:pPr>
        <w:pStyle w:val="5"/>
        <w:spacing w:before="7"/>
        <w:rPr>
          <w:sz w:val="15"/>
        </w:rPr>
      </w:pPr>
      <w:r>
        <w:rPr>
          <w:sz w:val="15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128905</wp:posOffset>
            </wp:positionV>
            <wp:extent cx="5666740" cy="3082925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840" cy="3082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75D951">
      <w:pPr>
        <w:pStyle w:val="2"/>
        <w:spacing w:before="268"/>
      </w:pPr>
      <w:r>
        <w:t>Step</w:t>
      </w:r>
      <w:r>
        <w:rPr>
          <w:spacing w:val="-8"/>
        </w:rPr>
        <w:t xml:space="preserve"> </w:t>
      </w:r>
      <w:r>
        <w:t>9:</w:t>
      </w:r>
      <w:r>
        <w:rPr>
          <w:spacing w:val="-8"/>
        </w:rPr>
        <w:t xml:space="preserve"> </w:t>
      </w:r>
      <w:r>
        <w:t>Verify</w:t>
      </w:r>
      <w:r>
        <w:rPr>
          <w:spacing w:val="-7"/>
        </w:rPr>
        <w:t xml:space="preserve"> </w:t>
      </w:r>
      <w:r>
        <w:rPr>
          <w:spacing w:val="-2"/>
        </w:rPr>
        <w:t>Virtualization</w:t>
      </w:r>
    </w:p>
    <w:p w14:paraId="2E8E25E3">
      <w:pPr>
        <w:pStyle w:val="7"/>
        <w:numPr>
          <w:ilvl w:val="0"/>
          <w:numId w:val="10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Once</w:t>
      </w:r>
      <w:r>
        <w:rPr>
          <w:spacing w:val="-1"/>
          <w:sz w:val="24"/>
        </w:rPr>
        <w:t xml:space="preserve"> </w:t>
      </w:r>
      <w:r>
        <w:rPr>
          <w:sz w:val="24"/>
        </w:rPr>
        <w:t>OS</w:t>
      </w:r>
      <w:r>
        <w:rPr>
          <w:spacing w:val="-1"/>
          <w:sz w:val="24"/>
        </w:rPr>
        <w:t xml:space="preserve"> </w:t>
      </w:r>
      <w:r>
        <w:rPr>
          <w:sz w:val="24"/>
        </w:rPr>
        <w:t>loads,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log </w:t>
      </w:r>
      <w:r>
        <w:rPr>
          <w:spacing w:val="-5"/>
          <w:sz w:val="24"/>
        </w:rPr>
        <w:t>in.</w:t>
      </w:r>
    </w:p>
    <w:p w14:paraId="5D0DBF61">
      <w:pPr>
        <w:pStyle w:val="7"/>
        <w:numPr>
          <w:ilvl w:val="0"/>
          <w:numId w:val="10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Check:</w:t>
      </w:r>
    </w:p>
    <w:p w14:paraId="16CB3421">
      <w:pPr>
        <w:pStyle w:val="7"/>
        <w:numPr>
          <w:ilvl w:val="1"/>
          <w:numId w:val="10"/>
        </w:numPr>
        <w:tabs>
          <w:tab w:val="left" w:pos="1462"/>
        </w:tabs>
        <w:spacing w:before="203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settings</w:t>
      </w:r>
      <w:r>
        <w:rPr>
          <w:spacing w:val="-2"/>
          <w:sz w:val="24"/>
        </w:rPr>
        <w:t xml:space="preserve"> </w:t>
      </w:r>
      <w:r>
        <w:rPr>
          <w:sz w:val="24"/>
        </w:rPr>
        <w:t>inside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VM</w:t>
      </w:r>
    </w:p>
    <w:p w14:paraId="654047EB">
      <w:pPr>
        <w:pStyle w:val="7"/>
        <w:numPr>
          <w:ilvl w:val="1"/>
          <w:numId w:val="10"/>
        </w:numPr>
        <w:tabs>
          <w:tab w:val="left" w:pos="1462"/>
        </w:tabs>
        <w:spacing w:before="204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>RAM,</w:t>
      </w:r>
      <w:r>
        <w:rPr>
          <w:spacing w:val="-2"/>
          <w:sz w:val="24"/>
        </w:rPr>
        <w:t xml:space="preserve"> </w:t>
      </w:r>
      <w:r>
        <w:rPr>
          <w:sz w:val="24"/>
        </w:rPr>
        <w:t>CPU,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storage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allocation</w:t>
      </w:r>
    </w:p>
    <w:p w14:paraId="5850E5A6">
      <w:pPr>
        <w:pStyle w:val="7"/>
        <w:numPr>
          <w:ilvl w:val="0"/>
          <w:numId w:val="10"/>
        </w:numPr>
        <w:tabs>
          <w:tab w:val="left" w:pos="743"/>
        </w:tabs>
        <w:spacing w:before="204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VM</w:t>
      </w:r>
      <w:r>
        <w:rPr>
          <w:spacing w:val="-1"/>
          <w:sz w:val="24"/>
        </w:rPr>
        <w:t xml:space="preserve"> </w:t>
      </w:r>
      <w:r>
        <w:rPr>
          <w:sz w:val="24"/>
        </w:rPr>
        <w:t>runs</w:t>
      </w:r>
      <w:r>
        <w:rPr>
          <w:spacing w:val="-1"/>
          <w:sz w:val="24"/>
        </w:rPr>
        <w:t xml:space="preserve"> </w:t>
      </w:r>
      <w:r>
        <w:rPr>
          <w:sz w:val="24"/>
        </w:rPr>
        <w:t>independently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from the host </w:t>
      </w:r>
      <w:r>
        <w:rPr>
          <w:spacing w:val="-5"/>
          <w:sz w:val="24"/>
        </w:rPr>
        <w:t>OS.</w:t>
      </w:r>
    </w:p>
    <w:p w14:paraId="49A86DF9">
      <w:pPr>
        <w:pStyle w:val="5"/>
      </w:pPr>
    </w:p>
    <w:p w14:paraId="66D3C0AA">
      <w:pPr>
        <w:pStyle w:val="5"/>
      </w:pPr>
    </w:p>
    <w:p w14:paraId="2113E246">
      <w:pPr>
        <w:pStyle w:val="5"/>
      </w:pPr>
    </w:p>
    <w:p w14:paraId="55A8644B">
      <w:pPr>
        <w:pStyle w:val="5"/>
      </w:pPr>
    </w:p>
    <w:p w14:paraId="2970AAF9">
      <w:pPr>
        <w:pStyle w:val="5"/>
      </w:pPr>
    </w:p>
    <w:p w14:paraId="6D1EF939">
      <w:pPr>
        <w:pStyle w:val="5"/>
      </w:pPr>
    </w:p>
    <w:p w14:paraId="67D452DC">
      <w:pPr>
        <w:pStyle w:val="5"/>
        <w:spacing w:before="187"/>
      </w:pPr>
    </w:p>
    <w:p w14:paraId="17E739A9">
      <w:pPr>
        <w:pStyle w:val="2"/>
      </w:pPr>
      <w:bookmarkStart w:id="0" w:name="_GoBack"/>
      <w:bookmarkEnd w:id="0"/>
      <w:r>
        <w:rPr>
          <w:spacing w:val="-2"/>
        </w:rPr>
        <w:t>Result</w:t>
      </w:r>
    </w:p>
    <w:p w14:paraId="361C0C2A">
      <w:pPr>
        <w:pStyle w:val="2"/>
        <w:spacing w:after="0"/>
        <w:sectPr>
          <w:pgSz w:w="11910" w:h="16840"/>
          <w:pgMar w:top="1360" w:right="708" w:bottom="280" w:left="1417" w:header="720" w:footer="720" w:gutter="0"/>
          <w:cols w:space="720" w:num="1"/>
        </w:sectPr>
      </w:pPr>
    </w:p>
    <w:p w14:paraId="3E3C984E">
      <w:pPr>
        <w:pStyle w:val="5"/>
        <w:spacing w:before="62" w:line="278" w:lineRule="auto"/>
        <w:ind w:left="23" w:right="637"/>
      </w:pPr>
      <w:r>
        <w:t>Thus, virtualization was successfully demonstrated by installing a Type-2 Hypervisor (VMware</w:t>
      </w:r>
      <w:r>
        <w:rPr>
          <w:spacing w:val="-5"/>
        </w:rPr>
        <w:t xml:space="preserve"> </w:t>
      </w:r>
      <w:r>
        <w:t>Workstation)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creating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Virtual</w:t>
      </w:r>
      <w:r>
        <w:rPr>
          <w:spacing w:val="-5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guest</w:t>
      </w:r>
      <w:r>
        <w:rPr>
          <w:spacing w:val="-5"/>
        </w:rPr>
        <w:t xml:space="preserve"> </w:t>
      </w:r>
      <w:r>
        <w:t>operating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running on the host system.</w:t>
      </w:r>
    </w:p>
    <w:p w14:paraId="680D6191">
      <w:pPr>
        <w:pStyle w:val="5"/>
      </w:pPr>
    </w:p>
    <w:p w14:paraId="775EBCDE">
      <w:pPr>
        <w:pStyle w:val="5"/>
        <w:spacing w:before="136"/>
      </w:pPr>
    </w:p>
    <w:p w14:paraId="395561AA">
      <w:pPr>
        <w:spacing w:before="0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Output</w:t>
      </w:r>
    </w:p>
    <w:p w14:paraId="03281C51">
      <w:pPr>
        <w:pStyle w:val="5"/>
        <w:spacing w:before="10"/>
        <w:rPr>
          <w:b/>
          <w:sz w:val="17"/>
        </w:rPr>
      </w:pPr>
      <w:r>
        <w:rPr>
          <w:b/>
          <w:sz w:val="17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146050</wp:posOffset>
            </wp:positionV>
            <wp:extent cx="5671820" cy="3084830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1961" cy="3084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360" w:right="708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8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31" w:hanging="360"/>
      </w:pPr>
      <w:rPr>
        <w:rFonts w:hint="default"/>
        <w:lang w:val="en-US" w:eastAsia="en-US" w:bidi="ar-SA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4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5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8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31" w:hanging="360"/>
      </w:pPr>
      <w:rPr>
        <w:rFonts w:hint="default"/>
        <w:lang w:val="en-US" w:eastAsia="en-US" w:bidi="ar-SA"/>
      </w:rPr>
    </w:lvl>
  </w:abstractNum>
  <w:abstractNum w:abstractNumId="6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8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31" w:hanging="360"/>
      </w:pPr>
      <w:rPr>
        <w:rFonts w:hint="default"/>
        <w:lang w:val="en-US" w:eastAsia="en-US" w:bidi="ar-SA"/>
      </w:rPr>
    </w:lvl>
  </w:abstractNum>
  <w:abstractNum w:abstractNumId="7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8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9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8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31" w:hanging="3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9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4D320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3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203"/>
      <w:ind w:left="743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TotalTime>1</TotalTime>
  <ScaleCrop>false</ScaleCrop>
  <LinksUpToDate>false</LinksUpToDate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2025-12-26T09:12:00Z</dcterms:created>
  <dc:creator>jabbar basha</dc:creator>
  <cp:lastModifiedBy>K. YASHWANTH REDDY</cp:lastModifiedBy>
  <dcterms:modified xsi:type="dcterms:W3CDTF">2025-12-26T09:24:04Z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2025-12-22T00:00:00Z</vt:filetime>
  </property>
  <property fmtid="{D5CDD505-2E9C-101B-9397-08002B2CF9AE}" pid="3" name="LastSaved">
    <vt:filetime>2025-12-26T00:00:00Z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ProductBuildVer">
    <vt:lpwstr>2057-12.2.0.23149</vt:lpwstr>
  </property>
  <property fmtid="{D5CDD505-2E9C-101B-9397-08002B2CF9AE}" pid="6" name="ICV">
    <vt:lpwstr>4F2C8AE149EB4BC0985CC9123B5683F8_13</vt:lpwstr>
  </property>
</Properties>
</file>