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126278">
      <w:pPr>
        <w:pStyle w:val="5"/>
        <w:spacing w:before="183"/>
      </w:pPr>
    </w:p>
    <w:p w14:paraId="648B57BA">
      <w:pPr>
        <w:pStyle w:val="2"/>
        <w:spacing w:before="1" w:line="278" w:lineRule="auto"/>
        <w:ind w:right="295"/>
        <w:rPr>
          <w:sz w:val="28"/>
          <w:szCs w:val="28"/>
        </w:rPr>
      </w:pPr>
      <w:r>
        <w:rPr>
          <w:u w:val="single"/>
        </w:rPr>
        <w:t>E</w:t>
      </w:r>
      <w:r>
        <w:rPr>
          <w:rFonts w:hint="default"/>
          <w:u w:val="single"/>
          <w:lang w:val="en-US"/>
        </w:rPr>
        <w:t>XP</w:t>
      </w:r>
      <w:r>
        <w:rPr>
          <w:u w:val="single"/>
        </w:rPr>
        <w:t>-13:</w:t>
      </w:r>
      <w:r>
        <w:rPr>
          <w:spacing w:val="-3"/>
        </w:rPr>
        <w:t xml:space="preserve"> </w:t>
      </w:r>
      <w:r>
        <w:rPr>
          <w:sz w:val="28"/>
          <w:szCs w:val="28"/>
        </w:rPr>
        <w:t>Create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Virtual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Machine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with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CPU,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2GB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RAM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15GB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storage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disk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using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a Type 2 Virtualization Software using Vmware workstation.</w:t>
      </w:r>
    </w:p>
    <w:p w14:paraId="2FF154B4">
      <w:pPr>
        <w:pStyle w:val="2"/>
        <w:spacing w:before="1" w:line="278" w:lineRule="auto"/>
        <w:ind w:right="295"/>
        <w:rPr>
          <w:sz w:val="28"/>
          <w:szCs w:val="28"/>
        </w:rPr>
      </w:pPr>
    </w:p>
    <w:p w14:paraId="212686B1">
      <w:pPr>
        <w:pStyle w:val="6"/>
        <w:rPr>
          <w:sz w:val="32"/>
          <w:szCs w:val="32"/>
        </w:rPr>
      </w:pPr>
      <w:r>
        <w:rPr>
          <w:spacing w:val="-5"/>
          <w:sz w:val="32"/>
          <w:szCs w:val="32"/>
        </w:rPr>
        <w:t>AIM</w:t>
      </w:r>
    </w:p>
    <w:p w14:paraId="0D30A9D8">
      <w:pPr>
        <w:spacing w:before="309"/>
        <w:ind w:left="23" w:right="0" w:firstLine="0"/>
        <w:jc w:val="left"/>
        <w:rPr>
          <w:rFonts w:ascii="Calibri"/>
          <w:b/>
          <w:sz w:val="24"/>
        </w:rPr>
      </w:pPr>
      <w:r>
        <w:rPr>
          <w:rFonts w:ascii="Calibri"/>
          <w:sz w:val="24"/>
        </w:rPr>
        <w:t>To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create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configure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Virtual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Machine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(VM)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sz w:val="24"/>
        </w:rPr>
        <w:t>with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1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CPU,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2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GB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RAM,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and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15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GB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storage</w:t>
      </w:r>
    </w:p>
    <w:p w14:paraId="2384DE6A">
      <w:pPr>
        <w:pStyle w:val="2"/>
        <w:spacing w:before="47"/>
        <w:rPr>
          <w:rFonts w:ascii="Calibri"/>
          <w:b w:val="0"/>
          <w:spacing w:val="-2"/>
        </w:rPr>
      </w:pPr>
      <w:r>
        <w:rPr>
          <w:rFonts w:ascii="Calibri"/>
          <w:b w:val="0"/>
        </w:rPr>
        <w:t>using</w:t>
      </w:r>
      <w:r>
        <w:rPr>
          <w:rFonts w:ascii="Calibri"/>
          <w:b w:val="0"/>
          <w:spacing w:val="-10"/>
        </w:rPr>
        <w:t xml:space="preserve"> </w:t>
      </w:r>
      <w:r>
        <w:rPr>
          <w:rFonts w:ascii="Calibri"/>
        </w:rPr>
        <w:t>Type-2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virtualization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software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(VMware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Workstation)</w:t>
      </w:r>
      <w:r>
        <w:rPr>
          <w:rFonts w:ascii="Calibri"/>
          <w:b w:val="0"/>
          <w:spacing w:val="-2"/>
        </w:rPr>
        <w:t>.</w:t>
      </w:r>
    </w:p>
    <w:p w14:paraId="1EEF3CA8">
      <w:pPr>
        <w:pStyle w:val="2"/>
        <w:spacing w:before="47"/>
        <w:rPr>
          <w:rFonts w:ascii="Calibri"/>
          <w:b w:val="0"/>
          <w:spacing w:val="-2"/>
        </w:rPr>
      </w:pPr>
    </w:p>
    <w:p w14:paraId="2CBF904E">
      <w:pPr>
        <w:spacing w:before="205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REQUIREMENT</w:t>
      </w:r>
    </w:p>
    <w:p w14:paraId="63CCAB4D">
      <w:pPr>
        <w:pStyle w:val="8"/>
        <w:numPr>
          <w:ilvl w:val="0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Windows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Linux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Host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OS</w:t>
      </w:r>
    </w:p>
    <w:p w14:paraId="30BDF45D">
      <w:pPr>
        <w:pStyle w:val="8"/>
        <w:numPr>
          <w:ilvl w:val="0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2"/>
          <w:sz w:val="24"/>
        </w:rPr>
        <w:t xml:space="preserve"> </w:t>
      </w:r>
      <w:r>
        <w:rPr>
          <w:sz w:val="24"/>
        </w:rPr>
        <w:t>RAM</w:t>
      </w:r>
      <w:r>
        <w:rPr>
          <w:spacing w:val="-1"/>
          <w:sz w:val="24"/>
        </w:rPr>
        <w:t xml:space="preserve"> </w:t>
      </w:r>
      <w:r>
        <w:rPr>
          <w:sz w:val="24"/>
        </w:rPr>
        <w:t>(4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2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works, but</w:t>
      </w:r>
      <w:r>
        <w:rPr>
          <w:spacing w:val="-1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recommended)</w:t>
      </w:r>
    </w:p>
    <w:p w14:paraId="02C1BBBA">
      <w:pPr>
        <w:pStyle w:val="8"/>
        <w:numPr>
          <w:ilvl w:val="0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VMware</w:t>
      </w:r>
      <w:r>
        <w:rPr>
          <w:spacing w:val="-12"/>
          <w:sz w:val="24"/>
        </w:rPr>
        <w:t xml:space="preserve"> </w:t>
      </w:r>
      <w:r>
        <w:rPr>
          <w:sz w:val="24"/>
        </w:rPr>
        <w:t>Workstation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Player/Pro</w:t>
      </w:r>
    </w:p>
    <w:p w14:paraId="2621DDFB">
      <w:pPr>
        <w:pStyle w:val="8"/>
        <w:numPr>
          <w:ilvl w:val="0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ISO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Guest</w:t>
      </w:r>
      <w:r>
        <w:rPr>
          <w:spacing w:val="-2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(Windows/Linux,</w:t>
      </w:r>
      <w:r>
        <w:rPr>
          <w:spacing w:val="-2"/>
          <w:sz w:val="24"/>
        </w:rPr>
        <w:t xml:space="preserve"> </w:t>
      </w:r>
      <w:r>
        <w:rPr>
          <w:sz w:val="24"/>
        </w:rPr>
        <w:t>e.g.,</w:t>
      </w:r>
      <w:r>
        <w:rPr>
          <w:spacing w:val="-2"/>
          <w:sz w:val="24"/>
        </w:rPr>
        <w:t xml:space="preserve"> Ubuntu)</w:t>
      </w:r>
    </w:p>
    <w:p w14:paraId="0877366A">
      <w:pPr>
        <w:pStyle w:val="8"/>
        <w:numPr>
          <w:ilvl w:val="0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 xml:space="preserve">Internet </w:t>
      </w:r>
      <w:r>
        <w:rPr>
          <w:spacing w:val="-2"/>
          <w:sz w:val="24"/>
        </w:rPr>
        <w:t>connection</w:t>
      </w:r>
    </w:p>
    <w:p w14:paraId="2FE625B8">
      <w:pPr>
        <w:pStyle w:val="8"/>
        <w:numPr>
          <w:numId w:val="0"/>
        </w:numPr>
        <w:tabs>
          <w:tab w:val="left" w:pos="742"/>
        </w:tabs>
        <w:spacing w:before="203" w:after="0" w:line="240" w:lineRule="auto"/>
        <w:ind w:left="383" w:leftChars="0" w:right="0" w:rightChars="0"/>
        <w:jc w:val="left"/>
        <w:rPr>
          <w:sz w:val="24"/>
        </w:rPr>
      </w:pPr>
    </w:p>
    <w:p w14:paraId="7099D191">
      <w:pPr>
        <w:pStyle w:val="2"/>
        <w:spacing w:before="203"/>
      </w:pPr>
      <w:r>
        <w:rPr>
          <w:spacing w:val="-2"/>
        </w:rPr>
        <w:t>PROCEDURE</w:t>
      </w:r>
    </w:p>
    <w:p w14:paraId="15D8CDCC">
      <w:pPr>
        <w:spacing w:before="203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Download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2"/>
          <w:sz w:val="24"/>
        </w:rPr>
        <w:t xml:space="preserve"> Workstation</w:t>
      </w:r>
    </w:p>
    <w:p w14:paraId="60ECC3E2">
      <w:pPr>
        <w:pStyle w:val="8"/>
        <w:numPr>
          <w:ilvl w:val="0"/>
          <w:numId w:val="2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web </w:t>
      </w:r>
      <w:r>
        <w:rPr>
          <w:spacing w:val="-2"/>
          <w:sz w:val="24"/>
        </w:rPr>
        <w:t>browser.</w:t>
      </w:r>
    </w:p>
    <w:p w14:paraId="6EF23BB5">
      <w:pPr>
        <w:pStyle w:val="8"/>
        <w:numPr>
          <w:ilvl w:val="0"/>
          <w:numId w:val="2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Visit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official</w:t>
      </w:r>
      <w:r>
        <w:rPr>
          <w:spacing w:val="-6"/>
          <w:sz w:val="24"/>
        </w:rPr>
        <w:t xml:space="preserve"> </w:t>
      </w:r>
      <w:r>
        <w:rPr>
          <w:sz w:val="24"/>
        </w:rPr>
        <w:t>VMware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website.</w:t>
      </w:r>
    </w:p>
    <w:p w14:paraId="38BAC570">
      <w:pPr>
        <w:pStyle w:val="8"/>
        <w:numPr>
          <w:ilvl w:val="0"/>
          <w:numId w:val="2"/>
        </w:numPr>
        <w:tabs>
          <w:tab w:val="left" w:pos="743"/>
        </w:tabs>
        <w:spacing w:before="203" w:after="0" w:line="278" w:lineRule="auto"/>
        <w:ind w:left="743" w:right="1592" w:hanging="360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Workstation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Player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(free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personal</w:t>
      </w:r>
      <w:r>
        <w:rPr>
          <w:spacing w:val="-6"/>
          <w:sz w:val="24"/>
        </w:rPr>
        <w:t xml:space="preserve"> </w:t>
      </w:r>
      <w:r>
        <w:rPr>
          <w:sz w:val="24"/>
        </w:rPr>
        <w:t>use)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VMware Workstation Pro</w:t>
      </w:r>
      <w:r>
        <w:rPr>
          <w:sz w:val="24"/>
        </w:rPr>
        <w:t>.</w:t>
      </w:r>
    </w:p>
    <w:p w14:paraId="2C22B8B8">
      <w:pPr>
        <w:pStyle w:val="8"/>
        <w:numPr>
          <w:ilvl w:val="0"/>
          <w:numId w:val="2"/>
        </w:numPr>
        <w:tabs>
          <w:tab w:val="left" w:pos="743"/>
        </w:tabs>
        <w:spacing w:before="158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Save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installer </w:t>
      </w:r>
      <w:r>
        <w:rPr>
          <w:spacing w:val="-2"/>
          <w:sz w:val="24"/>
        </w:rPr>
        <w:t>file.</w:t>
      </w:r>
    </w:p>
    <w:p w14:paraId="5631F96C">
      <w:pPr>
        <w:pStyle w:val="8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920" w:right="708" w:bottom="280" w:left="1417" w:header="720" w:footer="720" w:gutter="0"/>
          <w:cols w:space="720" w:num="1"/>
        </w:sectPr>
      </w:pPr>
    </w:p>
    <w:p w14:paraId="3DB612F4">
      <w:pPr>
        <w:pStyle w:val="5"/>
      </w:pPr>
    </w:p>
    <w:p w14:paraId="094BE157">
      <w:pPr>
        <w:pStyle w:val="5"/>
      </w:pPr>
    </w:p>
    <w:p w14:paraId="4F3843EB">
      <w:pPr>
        <w:pStyle w:val="5"/>
      </w:pPr>
    </w:p>
    <w:p w14:paraId="77DFFC8B">
      <w:pPr>
        <w:pStyle w:val="5"/>
      </w:pPr>
    </w:p>
    <w:p w14:paraId="45E2E2C6">
      <w:pPr>
        <w:pStyle w:val="5"/>
      </w:pPr>
    </w:p>
    <w:p w14:paraId="05A6E4D6">
      <w:pPr>
        <w:pStyle w:val="5"/>
      </w:pPr>
    </w:p>
    <w:p w14:paraId="0A8F3222">
      <w:pPr>
        <w:pStyle w:val="5"/>
      </w:pPr>
    </w:p>
    <w:p w14:paraId="520C427F">
      <w:pPr>
        <w:pStyle w:val="5"/>
      </w:pPr>
    </w:p>
    <w:p w14:paraId="2CDDCF4C">
      <w:pPr>
        <w:pStyle w:val="5"/>
      </w:pPr>
    </w:p>
    <w:p w14:paraId="795EB91E">
      <w:pPr>
        <w:pStyle w:val="5"/>
      </w:pPr>
    </w:p>
    <w:p w14:paraId="135604D5">
      <w:pPr>
        <w:pStyle w:val="5"/>
      </w:pPr>
    </w:p>
    <w:p w14:paraId="7FA893BD">
      <w:pPr>
        <w:pStyle w:val="5"/>
      </w:pPr>
    </w:p>
    <w:p w14:paraId="76792DFE">
      <w:pPr>
        <w:pStyle w:val="5"/>
      </w:pPr>
    </w:p>
    <w:p w14:paraId="589C04E0">
      <w:pPr>
        <w:pStyle w:val="5"/>
      </w:pPr>
    </w:p>
    <w:p w14:paraId="20C9E491">
      <w:pPr>
        <w:pStyle w:val="5"/>
      </w:pPr>
    </w:p>
    <w:p w14:paraId="33EE8F1D">
      <w:pPr>
        <w:pStyle w:val="5"/>
      </w:pPr>
    </w:p>
    <w:p w14:paraId="36379B0A">
      <w:pPr>
        <w:pStyle w:val="5"/>
      </w:pPr>
    </w:p>
    <w:p w14:paraId="5AF77C53">
      <w:pPr>
        <w:pStyle w:val="5"/>
      </w:pPr>
    </w:p>
    <w:p w14:paraId="2F76AE06">
      <w:pPr>
        <w:pStyle w:val="5"/>
      </w:pPr>
    </w:p>
    <w:p w14:paraId="2C95A9CA">
      <w:pPr>
        <w:pStyle w:val="5"/>
        <w:spacing w:before="75"/>
      </w:pPr>
    </w:p>
    <w:p w14:paraId="6A668552">
      <w:pPr>
        <w:pStyle w:val="2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-3550920</wp:posOffset>
            </wp:positionV>
            <wp:extent cx="5731510" cy="318389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VMware</w:t>
      </w:r>
      <w:r>
        <w:rPr>
          <w:spacing w:val="-7"/>
        </w:rPr>
        <w:t xml:space="preserve"> </w:t>
      </w:r>
      <w:r>
        <w:t>Workstation</w:t>
      </w:r>
      <w:r>
        <w:rPr>
          <w:spacing w:val="-7"/>
        </w:rPr>
        <w:t xml:space="preserve"> </w:t>
      </w:r>
      <w:r>
        <w:t>(Type-2</w:t>
      </w:r>
      <w:r>
        <w:rPr>
          <w:spacing w:val="-6"/>
        </w:rPr>
        <w:t xml:space="preserve"> </w:t>
      </w:r>
      <w:r>
        <w:rPr>
          <w:spacing w:val="-2"/>
        </w:rPr>
        <w:t>Hypervisor)</w:t>
      </w:r>
    </w:p>
    <w:p w14:paraId="700848EA">
      <w:pPr>
        <w:pStyle w:val="8"/>
        <w:numPr>
          <w:ilvl w:val="0"/>
          <w:numId w:val="3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Double-click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downloaded </w:t>
      </w:r>
      <w:r>
        <w:rPr>
          <w:spacing w:val="-2"/>
          <w:sz w:val="24"/>
        </w:rPr>
        <w:t>installer.</w:t>
      </w:r>
    </w:p>
    <w:p w14:paraId="143F9698">
      <w:pPr>
        <w:pStyle w:val="8"/>
        <w:numPr>
          <w:ilvl w:val="0"/>
          <w:numId w:val="3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Next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accept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license </w:t>
      </w:r>
      <w:r>
        <w:rPr>
          <w:spacing w:val="-2"/>
          <w:sz w:val="24"/>
        </w:rPr>
        <w:t>agreement.</w:t>
      </w:r>
    </w:p>
    <w:p w14:paraId="2470F76B">
      <w:pPr>
        <w:pStyle w:val="8"/>
        <w:numPr>
          <w:ilvl w:val="0"/>
          <w:numId w:val="3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default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settings.</w:t>
      </w:r>
    </w:p>
    <w:p w14:paraId="3F297DBE">
      <w:pPr>
        <w:pStyle w:val="8"/>
        <w:numPr>
          <w:ilvl w:val="0"/>
          <w:numId w:val="3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pacing w:val="-2"/>
          <w:sz w:val="24"/>
        </w:rPr>
        <w:t>Install</w:t>
      </w:r>
      <w:r>
        <w:rPr>
          <w:spacing w:val="-2"/>
          <w:sz w:val="24"/>
        </w:rPr>
        <w:t>.</w:t>
      </w:r>
    </w:p>
    <w:p w14:paraId="6DC50072">
      <w:pPr>
        <w:pStyle w:val="8"/>
        <w:numPr>
          <w:ilvl w:val="0"/>
          <w:numId w:val="3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Restart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prompted.</w:t>
      </w:r>
    </w:p>
    <w:p w14:paraId="0749D8DE">
      <w:pPr>
        <w:pStyle w:val="5"/>
        <w:spacing w:before="203"/>
        <w:ind w:left="23"/>
      </w:pPr>
      <w:r>
        <w:t>VMware</w:t>
      </w:r>
      <w:r>
        <w:rPr>
          <w:spacing w:val="-5"/>
        </w:rPr>
        <w:t xml:space="preserve"> </w:t>
      </w:r>
      <w:r>
        <w:t>Workstation</w:t>
      </w:r>
      <w:r>
        <w:rPr>
          <w:spacing w:val="-4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OS,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Type-2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Hypervisor</w:t>
      </w:r>
      <w:r>
        <w:rPr>
          <w:spacing w:val="-2"/>
        </w:rPr>
        <w:t>.</w:t>
      </w:r>
    </w:p>
    <w:p w14:paraId="129BC7FB">
      <w:pPr>
        <w:pStyle w:val="5"/>
      </w:pPr>
    </w:p>
    <w:p w14:paraId="2299DFD8">
      <w:pPr>
        <w:pStyle w:val="5"/>
        <w:spacing w:before="130"/>
      </w:pPr>
    </w:p>
    <w:p w14:paraId="3BE9D68F">
      <w:pPr>
        <w:pStyle w:val="2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Launch</w:t>
      </w:r>
      <w:r>
        <w:rPr>
          <w:spacing w:val="-2"/>
        </w:rPr>
        <w:t xml:space="preserve"> </w:t>
      </w:r>
      <w:r>
        <w:t>VMware</w:t>
      </w:r>
      <w:r>
        <w:rPr>
          <w:spacing w:val="-1"/>
        </w:rPr>
        <w:t xml:space="preserve"> </w:t>
      </w:r>
      <w:r>
        <w:rPr>
          <w:spacing w:val="-2"/>
        </w:rPr>
        <w:t>Workstation</w:t>
      </w:r>
    </w:p>
    <w:p w14:paraId="16C8D0AB">
      <w:pPr>
        <w:pStyle w:val="8"/>
        <w:numPr>
          <w:ilvl w:val="0"/>
          <w:numId w:val="4"/>
        </w:numPr>
        <w:tabs>
          <w:tab w:val="left" w:pos="743"/>
        </w:tabs>
        <w:spacing w:before="203" w:after="0" w:line="278" w:lineRule="auto"/>
        <w:ind w:left="743" w:right="1516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Workstation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Menu</w:t>
      </w:r>
      <w:r>
        <w:rPr>
          <w:spacing w:val="-6"/>
          <w:sz w:val="24"/>
        </w:rPr>
        <w:t xml:space="preserve"> </w:t>
      </w:r>
      <w:r>
        <w:rPr>
          <w:sz w:val="24"/>
        </w:rPr>
        <w:t>(Windows)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Applications </w:t>
      </w:r>
      <w:r>
        <w:rPr>
          <w:spacing w:val="-2"/>
          <w:sz w:val="24"/>
        </w:rPr>
        <w:t>(Linux).</w:t>
      </w:r>
    </w:p>
    <w:p w14:paraId="47A44790">
      <w:pPr>
        <w:pStyle w:val="8"/>
        <w:numPr>
          <w:ilvl w:val="0"/>
          <w:numId w:val="4"/>
        </w:numPr>
        <w:tabs>
          <w:tab w:val="left" w:pos="743"/>
        </w:tabs>
        <w:spacing w:before="158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main dashboard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will </w:t>
      </w:r>
      <w:r>
        <w:rPr>
          <w:spacing w:val="-2"/>
          <w:sz w:val="24"/>
        </w:rPr>
        <w:t>appear.</w:t>
      </w:r>
    </w:p>
    <w:p w14:paraId="029DFA09">
      <w:pPr>
        <w:pStyle w:val="2"/>
        <w:spacing w:before="203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Virtual</w:t>
      </w:r>
      <w:r>
        <w:rPr>
          <w:spacing w:val="-2"/>
        </w:rPr>
        <w:t xml:space="preserve"> Machine</w:t>
      </w:r>
    </w:p>
    <w:p w14:paraId="4DD04D8E">
      <w:pPr>
        <w:pStyle w:val="8"/>
        <w:numPr>
          <w:ilvl w:val="0"/>
          <w:numId w:val="5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Machine</w:t>
      </w:r>
      <w:r>
        <w:rPr>
          <w:spacing w:val="-2"/>
          <w:sz w:val="24"/>
        </w:rPr>
        <w:t>.</w:t>
      </w:r>
    </w:p>
    <w:p w14:paraId="675BA073">
      <w:pPr>
        <w:pStyle w:val="8"/>
        <w:numPr>
          <w:ilvl w:val="0"/>
          <w:numId w:val="5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Typical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(Recommended)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39DE5F0C">
      <w:pPr>
        <w:pStyle w:val="8"/>
        <w:numPr>
          <w:ilvl w:val="0"/>
          <w:numId w:val="5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Installer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(ISO)</w:t>
      </w:r>
      <w:r>
        <w:rPr>
          <w:spacing w:val="-2"/>
          <w:sz w:val="24"/>
        </w:rPr>
        <w:t>.</w:t>
      </w:r>
    </w:p>
    <w:p w14:paraId="189F8C74">
      <w:pPr>
        <w:pStyle w:val="8"/>
        <w:numPr>
          <w:ilvl w:val="0"/>
          <w:numId w:val="5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Browse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Guest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file </w:t>
      </w:r>
      <w:r>
        <w:rPr>
          <w:spacing w:val="-2"/>
          <w:sz w:val="24"/>
        </w:rPr>
        <w:t>(Windows/Linux).</w:t>
      </w:r>
    </w:p>
    <w:p w14:paraId="0E2571D5">
      <w:pPr>
        <w:pStyle w:val="8"/>
        <w:numPr>
          <w:ilvl w:val="0"/>
          <w:numId w:val="5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1BF0B03B">
      <w:pPr>
        <w:pStyle w:val="8"/>
        <w:spacing w:after="0" w:line="240" w:lineRule="auto"/>
        <w:jc w:val="left"/>
        <w:rPr>
          <w:sz w:val="24"/>
        </w:rPr>
        <w:sectPr>
          <w:pgSz w:w="11910" w:h="16840"/>
          <w:pgMar w:top="1420" w:right="708" w:bottom="280" w:left="1417" w:header="720" w:footer="720" w:gutter="0"/>
          <w:cols w:space="720" w:num="1"/>
        </w:sectPr>
      </w:pPr>
    </w:p>
    <w:p w14:paraId="590EF82B">
      <w:pPr>
        <w:pStyle w:val="5"/>
        <w:ind w:left="1817"/>
        <w:rPr>
          <w:sz w:val="20"/>
        </w:rPr>
      </w:pPr>
      <w:r>
        <w:rPr>
          <w:sz w:val="20"/>
        </w:rPr>
        <w:drawing>
          <wp:inline distT="0" distB="0" distL="0" distR="0">
            <wp:extent cx="4028440" cy="403796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8918" cy="403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89B8">
      <w:pPr>
        <w:pStyle w:val="5"/>
      </w:pPr>
    </w:p>
    <w:p w14:paraId="15B2A275">
      <w:pPr>
        <w:pStyle w:val="5"/>
      </w:pPr>
    </w:p>
    <w:p w14:paraId="5D28CEB7">
      <w:pPr>
        <w:pStyle w:val="5"/>
        <w:spacing w:before="247"/>
      </w:pPr>
    </w:p>
    <w:p w14:paraId="6A6D7847">
      <w:pPr>
        <w:pStyle w:val="2"/>
      </w:pPr>
      <w:r>
        <w:t>Step</w:t>
      </w:r>
      <w:r>
        <w:rPr>
          <w:spacing w:val="-1"/>
        </w:rPr>
        <w:t xml:space="preserve"> </w:t>
      </w:r>
      <w:r>
        <w:t xml:space="preserve">5: Select Guest Operating </w:t>
      </w:r>
      <w:r>
        <w:rPr>
          <w:spacing w:val="-2"/>
        </w:rPr>
        <w:t>System</w:t>
      </w:r>
    </w:p>
    <w:p w14:paraId="351615AE">
      <w:pPr>
        <w:pStyle w:val="8"/>
        <w:numPr>
          <w:ilvl w:val="0"/>
          <w:numId w:val="6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VMware</w:t>
      </w:r>
      <w:r>
        <w:rPr>
          <w:spacing w:val="-3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1"/>
          <w:sz w:val="24"/>
        </w:rPr>
        <w:t xml:space="preserve"> </w:t>
      </w:r>
      <w:r>
        <w:rPr>
          <w:sz w:val="24"/>
        </w:rPr>
        <w:t>detects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5"/>
          <w:sz w:val="24"/>
        </w:rPr>
        <w:t>OS.</w:t>
      </w:r>
    </w:p>
    <w:p w14:paraId="5D1EA65B">
      <w:pPr>
        <w:pStyle w:val="8"/>
        <w:numPr>
          <w:ilvl w:val="0"/>
          <w:numId w:val="6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 xml:space="preserve">If not detected, manually </w:t>
      </w:r>
      <w:r>
        <w:rPr>
          <w:spacing w:val="-2"/>
          <w:sz w:val="24"/>
        </w:rPr>
        <w:t>select:</w:t>
      </w:r>
    </w:p>
    <w:p w14:paraId="4FDA6AA4">
      <w:pPr>
        <w:pStyle w:val="8"/>
        <w:numPr>
          <w:ilvl w:val="1"/>
          <w:numId w:val="6"/>
        </w:numPr>
        <w:tabs>
          <w:tab w:val="left" w:pos="1462"/>
        </w:tabs>
        <w:spacing w:before="203" w:after="0" w:line="240" w:lineRule="auto"/>
        <w:ind w:left="1462" w:right="0" w:hanging="359"/>
        <w:jc w:val="left"/>
        <w:rPr>
          <w:sz w:val="24"/>
        </w:rPr>
      </w:pPr>
      <w:r>
        <w:rPr>
          <w:b/>
          <w:sz w:val="24"/>
        </w:rPr>
        <w:t>Linux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Ubuntu (or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chosen </w:t>
      </w:r>
      <w:r>
        <w:rPr>
          <w:spacing w:val="-2"/>
          <w:sz w:val="24"/>
        </w:rPr>
        <w:t>distro)</w:t>
      </w:r>
    </w:p>
    <w:p w14:paraId="46AA2B55">
      <w:pPr>
        <w:pStyle w:val="8"/>
        <w:numPr>
          <w:ilvl w:val="1"/>
          <w:numId w:val="6"/>
        </w:numPr>
        <w:tabs>
          <w:tab w:val="left" w:pos="1462"/>
        </w:tabs>
        <w:spacing w:before="204" w:after="0" w:line="240" w:lineRule="auto"/>
        <w:ind w:left="1462" w:right="0" w:hanging="359"/>
        <w:jc w:val="left"/>
        <w:rPr>
          <w:sz w:val="24"/>
        </w:rPr>
      </w:pPr>
      <w:r>
        <w:rPr>
          <w:b/>
          <w:sz w:val="24"/>
        </w:rPr>
        <w:t>Microsoft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Windows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version</w:t>
      </w:r>
    </w:p>
    <w:p w14:paraId="197DE50F">
      <w:pPr>
        <w:pStyle w:val="8"/>
        <w:numPr>
          <w:ilvl w:val="0"/>
          <w:numId w:val="6"/>
        </w:numPr>
        <w:tabs>
          <w:tab w:val="left" w:pos="743"/>
        </w:tabs>
        <w:spacing w:before="204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7C6CD58A">
      <w:pPr>
        <w:pStyle w:val="8"/>
        <w:spacing w:after="0" w:line="240" w:lineRule="auto"/>
        <w:jc w:val="left"/>
        <w:rPr>
          <w:sz w:val="24"/>
        </w:rPr>
        <w:sectPr>
          <w:pgSz w:w="11910" w:h="16840"/>
          <w:pgMar w:top="1840" w:right="708" w:bottom="280" w:left="1417" w:header="720" w:footer="720" w:gutter="0"/>
          <w:cols w:space="720" w:num="1"/>
        </w:sectPr>
      </w:pPr>
    </w:p>
    <w:p w14:paraId="0AD7E806">
      <w:pPr>
        <w:pStyle w:val="5"/>
        <w:ind w:left="1126"/>
        <w:rPr>
          <w:sz w:val="20"/>
        </w:rPr>
      </w:pPr>
      <w:r>
        <w:rPr>
          <w:sz w:val="20"/>
        </w:rPr>
        <w:drawing>
          <wp:inline distT="0" distB="0" distL="0" distR="0">
            <wp:extent cx="4471035" cy="415417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1465" cy="415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2F3F">
      <w:pPr>
        <w:pStyle w:val="8"/>
        <w:numPr>
          <w:ilvl w:val="0"/>
          <w:numId w:val="6"/>
        </w:numPr>
        <w:tabs>
          <w:tab w:val="left" w:pos="563"/>
        </w:tabs>
        <w:spacing w:before="0" w:after="0" w:line="240" w:lineRule="auto"/>
        <w:ind w:left="563" w:right="0" w:hanging="180"/>
        <w:jc w:val="left"/>
        <w:rPr>
          <w:sz w:val="24"/>
        </w:rPr>
      </w:pPr>
      <w:r>
        <w:rPr>
          <w:sz w:val="24"/>
        </w:rPr>
        <w:t>​</w:t>
      </w:r>
    </w:p>
    <w:p w14:paraId="5D28B267">
      <w:pPr>
        <w:pStyle w:val="5"/>
        <w:spacing w:before="235"/>
      </w:pPr>
    </w:p>
    <w:p w14:paraId="4F8039EB">
      <w:pPr>
        <w:pStyle w:val="2"/>
        <w:spacing w:before="1"/>
      </w:pPr>
      <w:r>
        <w:t>Step</w:t>
      </w:r>
      <w:r>
        <w:rPr>
          <w:spacing w:val="-4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rPr>
          <w:spacing w:val="-2"/>
        </w:rPr>
        <w:t>Machine</w:t>
      </w:r>
    </w:p>
    <w:p w14:paraId="75709BBF">
      <w:pPr>
        <w:pStyle w:val="8"/>
        <w:numPr>
          <w:ilvl w:val="0"/>
          <w:numId w:val="7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Name</w:t>
      </w:r>
      <w:r>
        <w:rPr>
          <w:spacing w:val="-4"/>
          <w:sz w:val="24"/>
        </w:rPr>
        <w:t>.</w:t>
      </w:r>
    </w:p>
    <w:p w14:paraId="659A8260">
      <w:pPr>
        <w:pStyle w:val="8"/>
        <w:numPr>
          <w:ilvl w:val="0"/>
          <w:numId w:val="7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location to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31920892">
      <w:pPr>
        <w:pStyle w:val="8"/>
        <w:numPr>
          <w:ilvl w:val="0"/>
          <w:numId w:val="7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Allocate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Disk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Space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20–40 </w:t>
      </w:r>
      <w:r>
        <w:rPr>
          <w:spacing w:val="-4"/>
          <w:sz w:val="24"/>
        </w:rPr>
        <w:t>GB).</w:t>
      </w:r>
    </w:p>
    <w:p w14:paraId="2776EC69">
      <w:pPr>
        <w:pStyle w:val="2"/>
        <w:numPr>
          <w:ilvl w:val="0"/>
          <w:numId w:val="7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b w:val="0"/>
        </w:rPr>
      </w:pPr>
      <w:r>
        <w:rPr>
          <w:b w:val="0"/>
        </w:rPr>
        <w:t>Select</w:t>
      </w:r>
      <w:r>
        <w:rPr>
          <w:b w:val="0"/>
          <w:spacing w:val="-3"/>
        </w:rPr>
        <w:t xml:space="preserve"> </w:t>
      </w:r>
      <w:r>
        <w:t>Store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disk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single </w:t>
      </w:r>
      <w:r>
        <w:rPr>
          <w:spacing w:val="-2"/>
        </w:rPr>
        <w:t>file</w:t>
      </w:r>
      <w:r>
        <w:rPr>
          <w:b w:val="0"/>
          <w:spacing w:val="-2"/>
        </w:rPr>
        <w:t>.</w:t>
      </w:r>
    </w:p>
    <w:p w14:paraId="53A4722A">
      <w:pPr>
        <w:pStyle w:val="8"/>
        <w:numPr>
          <w:ilvl w:val="0"/>
          <w:numId w:val="7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380E224F">
      <w:pPr>
        <w:pStyle w:val="8"/>
        <w:spacing w:after="0" w:line="240" w:lineRule="auto"/>
        <w:jc w:val="left"/>
        <w:rPr>
          <w:sz w:val="24"/>
        </w:rPr>
        <w:sectPr>
          <w:pgSz w:w="11910" w:h="16840"/>
          <w:pgMar w:top="1420" w:right="708" w:bottom="280" w:left="1417" w:header="720" w:footer="720" w:gutter="0"/>
          <w:cols w:space="720" w:num="1"/>
        </w:sectPr>
      </w:pPr>
    </w:p>
    <w:p w14:paraId="497A39DA">
      <w:pPr>
        <w:pStyle w:val="5"/>
        <w:rPr>
          <w:sz w:val="7"/>
        </w:rPr>
      </w:pPr>
    </w:p>
    <w:p w14:paraId="5C617FB8">
      <w:pPr>
        <w:pStyle w:val="5"/>
        <w:ind w:left="951"/>
        <w:rPr>
          <w:sz w:val="20"/>
        </w:rPr>
      </w:pPr>
      <w:r>
        <w:rPr>
          <w:sz w:val="20"/>
        </w:rPr>
        <w:drawing>
          <wp:inline distT="0" distB="0" distL="0" distR="0">
            <wp:extent cx="5092065" cy="510286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2650" cy="510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FFAD">
      <w:pPr>
        <w:pStyle w:val="5"/>
      </w:pPr>
    </w:p>
    <w:p w14:paraId="4DFF14AC">
      <w:pPr>
        <w:pStyle w:val="5"/>
      </w:pPr>
    </w:p>
    <w:p w14:paraId="548D886D">
      <w:pPr>
        <w:pStyle w:val="5"/>
      </w:pPr>
    </w:p>
    <w:p w14:paraId="6B3F8BD6">
      <w:pPr>
        <w:pStyle w:val="5"/>
        <w:spacing w:before="12"/>
      </w:pPr>
    </w:p>
    <w:p w14:paraId="72AA9CFC">
      <w:pPr>
        <w:pStyle w:val="2"/>
      </w:pPr>
      <w:r>
        <w:t>Step</w:t>
      </w:r>
      <w:r>
        <w:rPr>
          <w:spacing w:val="-1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t xml:space="preserve">Customize </w:t>
      </w:r>
      <w:r>
        <w:rPr>
          <w:spacing w:val="-2"/>
        </w:rPr>
        <w:t>Hardware</w:t>
      </w:r>
    </w:p>
    <w:p w14:paraId="28E615D7">
      <w:pPr>
        <w:pStyle w:val="8"/>
        <w:numPr>
          <w:ilvl w:val="0"/>
          <w:numId w:val="8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Customize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Hardware</w:t>
      </w:r>
      <w:r>
        <w:rPr>
          <w:spacing w:val="-2"/>
          <w:sz w:val="24"/>
        </w:rPr>
        <w:t>.</w:t>
      </w:r>
    </w:p>
    <w:p w14:paraId="35C62EF5">
      <w:pPr>
        <w:pStyle w:val="8"/>
        <w:numPr>
          <w:ilvl w:val="0"/>
          <w:numId w:val="8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Set:</w:t>
      </w:r>
    </w:p>
    <w:p w14:paraId="09459AEB">
      <w:pPr>
        <w:pStyle w:val="8"/>
        <w:numPr>
          <w:ilvl w:val="1"/>
          <w:numId w:val="8"/>
        </w:numPr>
        <w:tabs>
          <w:tab w:val="left" w:pos="1462"/>
        </w:tabs>
        <w:spacing w:before="203" w:after="0" w:line="240" w:lineRule="auto"/>
        <w:ind w:left="1462" w:right="0" w:hanging="359"/>
        <w:jc w:val="left"/>
        <w:rPr>
          <w:sz w:val="24"/>
        </w:rPr>
      </w:pPr>
      <w:r>
        <w:rPr>
          <w:b/>
          <w:sz w:val="24"/>
        </w:rPr>
        <w:t>Memory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(RAM):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2–4 </w:t>
      </w:r>
      <w:r>
        <w:rPr>
          <w:spacing w:val="-5"/>
          <w:sz w:val="24"/>
        </w:rPr>
        <w:t>GB</w:t>
      </w:r>
    </w:p>
    <w:p w14:paraId="72E511B7">
      <w:pPr>
        <w:pStyle w:val="8"/>
        <w:numPr>
          <w:ilvl w:val="1"/>
          <w:numId w:val="8"/>
        </w:numPr>
        <w:tabs>
          <w:tab w:val="left" w:pos="1462"/>
        </w:tabs>
        <w:spacing w:before="204" w:after="0" w:line="240" w:lineRule="auto"/>
        <w:ind w:left="1462" w:right="0" w:hanging="359"/>
        <w:jc w:val="left"/>
        <w:rPr>
          <w:sz w:val="24"/>
        </w:rPr>
      </w:pPr>
      <w:r>
        <w:rPr>
          <w:b/>
          <w:sz w:val="24"/>
        </w:rPr>
        <w:t>Processors: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1–2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cores</w:t>
      </w:r>
    </w:p>
    <w:p w14:paraId="6ACD1D10">
      <w:pPr>
        <w:pStyle w:val="8"/>
        <w:numPr>
          <w:ilvl w:val="1"/>
          <w:numId w:val="8"/>
        </w:numPr>
        <w:tabs>
          <w:tab w:val="left" w:pos="1462"/>
        </w:tabs>
        <w:spacing w:before="204" w:after="0" w:line="240" w:lineRule="auto"/>
        <w:ind w:left="1462" w:right="0" w:hanging="359"/>
        <w:jc w:val="left"/>
        <w:rPr>
          <w:sz w:val="24"/>
        </w:rPr>
      </w:pPr>
      <w:r>
        <w:rPr>
          <w:b/>
          <w:spacing w:val="-2"/>
          <w:sz w:val="24"/>
        </w:rPr>
        <w:t>Network: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NAT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(recommended)</w:t>
      </w:r>
    </w:p>
    <w:p w14:paraId="06B53021">
      <w:pPr>
        <w:pStyle w:val="8"/>
        <w:numPr>
          <w:ilvl w:val="0"/>
          <w:numId w:val="8"/>
        </w:numPr>
        <w:tabs>
          <w:tab w:val="left" w:pos="743"/>
        </w:tabs>
        <w:spacing w:before="204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Close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Finish</w:t>
      </w:r>
      <w:r>
        <w:rPr>
          <w:spacing w:val="-2"/>
          <w:sz w:val="24"/>
        </w:rPr>
        <w:t>.</w:t>
      </w:r>
    </w:p>
    <w:p w14:paraId="07BEF19F">
      <w:pPr>
        <w:pStyle w:val="5"/>
      </w:pPr>
    </w:p>
    <w:p w14:paraId="3BAB4AB8">
      <w:pPr>
        <w:pStyle w:val="5"/>
        <w:spacing w:before="130"/>
      </w:pPr>
    </w:p>
    <w:p w14:paraId="59176C93">
      <w:pPr>
        <w:pStyle w:val="2"/>
      </w:pPr>
      <w:r>
        <w:t>Step</w:t>
      </w:r>
      <w:r>
        <w:rPr>
          <w:spacing w:val="-1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>Install Guest</w:t>
      </w:r>
      <w:r>
        <w:rPr>
          <w:spacing w:val="-1"/>
        </w:rPr>
        <w:t xml:space="preserve"> </w:t>
      </w:r>
      <w:r>
        <w:t xml:space="preserve">Operating </w:t>
      </w:r>
      <w:r>
        <w:rPr>
          <w:spacing w:val="-2"/>
        </w:rPr>
        <w:t>System</w:t>
      </w:r>
    </w:p>
    <w:p w14:paraId="6904356E">
      <w:pPr>
        <w:pStyle w:val="2"/>
        <w:spacing w:after="0"/>
        <w:sectPr>
          <w:pgSz w:w="11910" w:h="16840"/>
          <w:pgMar w:top="1920" w:right="708" w:bottom="280" w:left="1417" w:header="720" w:footer="720" w:gutter="0"/>
          <w:cols w:space="720" w:num="1"/>
        </w:sectPr>
      </w:pPr>
    </w:p>
    <w:p w14:paraId="7827ADF9">
      <w:pPr>
        <w:pStyle w:val="8"/>
        <w:numPr>
          <w:ilvl w:val="0"/>
          <w:numId w:val="9"/>
        </w:numPr>
        <w:tabs>
          <w:tab w:val="left" w:pos="743"/>
        </w:tabs>
        <w:spacing w:before="62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Power 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virtual </w:t>
      </w:r>
      <w:r>
        <w:rPr>
          <w:b/>
          <w:spacing w:val="-2"/>
          <w:sz w:val="24"/>
        </w:rPr>
        <w:t>machine</w:t>
      </w:r>
      <w:r>
        <w:rPr>
          <w:spacing w:val="-2"/>
          <w:sz w:val="24"/>
        </w:rPr>
        <w:t>.</w:t>
      </w:r>
    </w:p>
    <w:p w14:paraId="728F5C18">
      <w:pPr>
        <w:pStyle w:val="8"/>
        <w:numPr>
          <w:ilvl w:val="0"/>
          <w:numId w:val="9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2"/>
          <w:sz w:val="24"/>
        </w:rPr>
        <w:t xml:space="preserve"> </w:t>
      </w:r>
      <w:r>
        <w:rPr>
          <w:sz w:val="24"/>
        </w:rPr>
        <w:t>starts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automatically.</w:t>
      </w:r>
    </w:p>
    <w:p w14:paraId="18AF92F6">
      <w:pPr>
        <w:pStyle w:val="8"/>
        <w:numPr>
          <w:ilvl w:val="0"/>
          <w:numId w:val="9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Follow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on-screen </w:t>
      </w:r>
      <w:r>
        <w:rPr>
          <w:spacing w:val="-2"/>
          <w:sz w:val="24"/>
        </w:rPr>
        <w:t>instructions:</w:t>
      </w:r>
    </w:p>
    <w:p w14:paraId="17B4C1FD">
      <w:pPr>
        <w:pStyle w:val="8"/>
        <w:numPr>
          <w:ilvl w:val="1"/>
          <w:numId w:val="9"/>
        </w:numPr>
        <w:tabs>
          <w:tab w:val="left" w:pos="1462"/>
        </w:tabs>
        <w:spacing w:before="203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 xml:space="preserve">Select </w:t>
      </w:r>
      <w:r>
        <w:rPr>
          <w:spacing w:val="-2"/>
          <w:sz w:val="24"/>
        </w:rPr>
        <w:t>language</w:t>
      </w:r>
    </w:p>
    <w:p w14:paraId="2A1FA67F">
      <w:pPr>
        <w:pStyle w:val="8"/>
        <w:numPr>
          <w:ilvl w:val="1"/>
          <w:numId w:val="9"/>
        </w:numPr>
        <w:tabs>
          <w:tab w:val="left" w:pos="1462"/>
        </w:tabs>
        <w:spacing w:before="204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3A78FD88">
      <w:pPr>
        <w:pStyle w:val="8"/>
        <w:numPr>
          <w:ilvl w:val="1"/>
          <w:numId w:val="9"/>
        </w:numPr>
        <w:tabs>
          <w:tab w:val="left" w:pos="1462"/>
        </w:tabs>
        <w:spacing w:before="203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 xml:space="preserve">Set </w:t>
      </w:r>
      <w:r>
        <w:rPr>
          <w:spacing w:val="-2"/>
          <w:sz w:val="24"/>
        </w:rPr>
        <w:t>password</w:t>
      </w:r>
    </w:p>
    <w:p w14:paraId="0AFEF8C2">
      <w:pPr>
        <w:pStyle w:val="8"/>
        <w:numPr>
          <w:ilvl w:val="0"/>
          <w:numId w:val="9"/>
        </w:numPr>
        <w:tabs>
          <w:tab w:val="left" w:pos="743"/>
        </w:tabs>
        <w:spacing w:before="204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Wait</w:t>
      </w:r>
      <w:r>
        <w:rPr>
          <w:spacing w:val="-7"/>
          <w:sz w:val="24"/>
        </w:rPr>
        <w:t xml:space="preserve"> </w:t>
      </w:r>
      <w:r>
        <w:rPr>
          <w:sz w:val="24"/>
        </w:rPr>
        <w:t>until</w:t>
      </w:r>
      <w:r>
        <w:rPr>
          <w:spacing w:val="-7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completes.</w:t>
      </w:r>
    </w:p>
    <w:p w14:paraId="72166F95">
      <w:pPr>
        <w:pStyle w:val="5"/>
        <w:spacing w:before="7"/>
        <w:rPr>
          <w:sz w:val="15"/>
        </w:rPr>
      </w:pPr>
      <w:r>
        <w:rPr>
          <w:sz w:val="15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128905</wp:posOffset>
            </wp:positionV>
            <wp:extent cx="5666740" cy="308292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840" cy="308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C78D88">
      <w:pPr>
        <w:pStyle w:val="2"/>
        <w:spacing w:before="268"/>
      </w:pPr>
      <w:r>
        <w:t>Step</w:t>
      </w:r>
      <w:r>
        <w:rPr>
          <w:spacing w:val="-8"/>
        </w:rPr>
        <w:t xml:space="preserve"> </w:t>
      </w:r>
      <w:r>
        <w:t>9:</w:t>
      </w:r>
      <w:r>
        <w:rPr>
          <w:spacing w:val="-8"/>
        </w:rPr>
        <w:t xml:space="preserve"> </w:t>
      </w:r>
      <w:r>
        <w:t>Verify</w:t>
      </w:r>
      <w:r>
        <w:rPr>
          <w:spacing w:val="-7"/>
        </w:rPr>
        <w:t xml:space="preserve"> </w:t>
      </w:r>
      <w:r>
        <w:rPr>
          <w:spacing w:val="-2"/>
        </w:rPr>
        <w:t>Virtualization</w:t>
      </w:r>
    </w:p>
    <w:p w14:paraId="6D98DB20">
      <w:pPr>
        <w:pStyle w:val="8"/>
        <w:numPr>
          <w:ilvl w:val="0"/>
          <w:numId w:val="10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Once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loads,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log </w:t>
      </w:r>
      <w:r>
        <w:rPr>
          <w:spacing w:val="-5"/>
          <w:sz w:val="24"/>
        </w:rPr>
        <w:t>in.</w:t>
      </w:r>
    </w:p>
    <w:p w14:paraId="3D6317E4">
      <w:pPr>
        <w:pStyle w:val="8"/>
        <w:numPr>
          <w:ilvl w:val="0"/>
          <w:numId w:val="10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Check:</w:t>
      </w:r>
    </w:p>
    <w:p w14:paraId="421D6AF9">
      <w:pPr>
        <w:pStyle w:val="8"/>
        <w:numPr>
          <w:ilvl w:val="1"/>
          <w:numId w:val="10"/>
        </w:numPr>
        <w:tabs>
          <w:tab w:val="left" w:pos="1462"/>
        </w:tabs>
        <w:spacing w:before="203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settings</w:t>
      </w:r>
      <w:r>
        <w:rPr>
          <w:spacing w:val="-2"/>
          <w:sz w:val="24"/>
        </w:rPr>
        <w:t xml:space="preserve"> </w:t>
      </w:r>
      <w:r>
        <w:rPr>
          <w:sz w:val="24"/>
        </w:rPr>
        <w:t>inside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VM</w:t>
      </w:r>
    </w:p>
    <w:p w14:paraId="4CB893F7">
      <w:pPr>
        <w:pStyle w:val="8"/>
        <w:numPr>
          <w:ilvl w:val="1"/>
          <w:numId w:val="10"/>
        </w:numPr>
        <w:tabs>
          <w:tab w:val="left" w:pos="1462"/>
        </w:tabs>
        <w:spacing w:before="204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RAM,</w:t>
      </w:r>
      <w:r>
        <w:rPr>
          <w:spacing w:val="-2"/>
          <w:sz w:val="24"/>
        </w:rPr>
        <w:t xml:space="preserve"> </w:t>
      </w:r>
      <w:r>
        <w:rPr>
          <w:sz w:val="24"/>
        </w:rPr>
        <w:t>CPU,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allocation</w:t>
      </w:r>
    </w:p>
    <w:p w14:paraId="652900A2">
      <w:pPr>
        <w:pStyle w:val="8"/>
        <w:numPr>
          <w:ilvl w:val="0"/>
          <w:numId w:val="10"/>
        </w:numPr>
        <w:tabs>
          <w:tab w:val="left" w:pos="743"/>
        </w:tabs>
        <w:spacing w:before="204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z w:val="24"/>
        </w:rPr>
        <w:t>runs</w:t>
      </w:r>
      <w:r>
        <w:rPr>
          <w:spacing w:val="-1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the host </w:t>
      </w:r>
      <w:r>
        <w:rPr>
          <w:spacing w:val="-5"/>
          <w:sz w:val="24"/>
        </w:rPr>
        <w:t>OS.</w:t>
      </w:r>
    </w:p>
    <w:p w14:paraId="13BB244F">
      <w:pPr>
        <w:pStyle w:val="5"/>
      </w:pPr>
    </w:p>
    <w:p w14:paraId="5FB00B56">
      <w:pPr>
        <w:pStyle w:val="5"/>
      </w:pPr>
    </w:p>
    <w:p w14:paraId="03D05E99">
      <w:pPr>
        <w:pStyle w:val="5"/>
      </w:pPr>
    </w:p>
    <w:p w14:paraId="185B5B25">
      <w:pPr>
        <w:pStyle w:val="5"/>
        <w:spacing w:before="57"/>
      </w:pPr>
    </w:p>
    <w:p w14:paraId="1BEE5CB1">
      <w:pPr>
        <w:pStyle w:val="2"/>
      </w:pPr>
      <w:r>
        <w:rPr>
          <w:spacing w:val="-2"/>
        </w:rPr>
        <w:t>RESULT</w:t>
      </w:r>
    </w:p>
    <w:p w14:paraId="1C07F9E0">
      <w:pPr>
        <w:spacing w:before="204"/>
        <w:ind w:left="23" w:right="0" w:firstLine="0"/>
        <w:jc w:val="left"/>
        <w:rPr>
          <w:rFonts w:ascii="Calibri"/>
          <w:sz w:val="24"/>
        </w:rPr>
      </w:pPr>
      <w:r>
        <w:rPr>
          <w:rFonts w:ascii="Calibri"/>
          <w:sz w:val="24"/>
        </w:rPr>
        <w:t>A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virtual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machine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with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1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CPU,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2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GB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RAM,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and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15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GB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storage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sz w:val="24"/>
        </w:rPr>
        <w:t>was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successfully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created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using</w:t>
      </w:r>
    </w:p>
    <w:p w14:paraId="4324F15D">
      <w:pPr>
        <w:spacing w:before="46"/>
        <w:ind w:left="23" w:right="0" w:firstLine="0"/>
        <w:jc w:val="left"/>
        <w:rPr>
          <w:rFonts w:ascii="Calibri"/>
          <w:sz w:val="24"/>
        </w:rPr>
      </w:pPr>
      <w:r>
        <w:rPr>
          <w:rFonts w:ascii="Calibri"/>
          <w:b/>
          <w:spacing w:val="-2"/>
          <w:sz w:val="24"/>
        </w:rPr>
        <w:t>VMware</w:t>
      </w:r>
      <w:r>
        <w:rPr>
          <w:rFonts w:ascii="Calibri"/>
          <w:b/>
          <w:spacing w:val="3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Workstation</w:t>
      </w:r>
      <w:r>
        <w:rPr>
          <w:rFonts w:ascii="Calibri"/>
          <w:spacing w:val="-2"/>
          <w:sz w:val="24"/>
        </w:rPr>
        <w:t>,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pacing w:val="-2"/>
          <w:sz w:val="24"/>
        </w:rPr>
        <w:t>demonstrating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Type-2</w:t>
      </w:r>
      <w:r>
        <w:rPr>
          <w:rFonts w:ascii="Calibri"/>
          <w:b/>
          <w:spacing w:val="4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virtualization</w:t>
      </w:r>
      <w:r>
        <w:rPr>
          <w:rFonts w:ascii="Calibri"/>
          <w:spacing w:val="-2"/>
          <w:sz w:val="24"/>
        </w:rPr>
        <w:t>.</w:t>
      </w:r>
    </w:p>
    <w:p w14:paraId="1DEC7914">
      <w:pPr>
        <w:spacing w:after="0"/>
        <w:jc w:val="left"/>
        <w:rPr>
          <w:rFonts w:ascii="Calibri"/>
          <w:sz w:val="24"/>
        </w:rPr>
        <w:sectPr>
          <w:pgSz w:w="11910" w:h="16840"/>
          <w:pgMar w:top="1360" w:right="708" w:bottom="280" w:left="1417" w:header="720" w:footer="720" w:gutter="0"/>
          <w:cols w:space="720" w:num="1"/>
        </w:sectPr>
      </w:pPr>
    </w:p>
    <w:p w14:paraId="4704B479">
      <w:pPr>
        <w:spacing w:before="61"/>
        <w:ind w:left="23" w:right="0" w:firstLine="0"/>
        <w:jc w:val="left"/>
        <w:rPr>
          <w:b/>
          <w:spacing w:val="-2"/>
          <w:sz w:val="28"/>
        </w:rPr>
      </w:pPr>
      <w:bookmarkStart w:id="0" w:name="_GoBack"/>
      <w:bookmarkEnd w:id="0"/>
    </w:p>
    <w:p w14:paraId="12AE9A53">
      <w:pPr>
        <w:spacing w:before="61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7F4E1032">
      <w:pPr>
        <w:pStyle w:val="5"/>
        <w:spacing w:before="3"/>
        <w:rPr>
          <w:b/>
          <w:sz w:val="16"/>
        </w:rPr>
      </w:pPr>
      <w:r>
        <w:rPr>
          <w:b/>
          <w:sz w:val="16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133985</wp:posOffset>
            </wp:positionV>
            <wp:extent cx="5638800" cy="317182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938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60" w:right="708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4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9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9122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238"/>
      <w:ind w:left="23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203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3</TotalTime>
  <ScaleCrop>false</ScaleCrop>
  <LinksUpToDate>false</LinksUpToDate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2025-12-30T05:14:00Z</dcterms:created>
  <dc:creator>jabbar basha</dc:creator>
  <cp:lastModifiedBy>K. YASHWANTH REDDY</cp:lastModifiedBy>
  <dcterms:modified xsi:type="dcterms:W3CDTF">2025-12-30T05:20:44Z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LastSaved">
    <vt:filetime>2025-12-30T00:00:00Z</vt:filetime>
  </property>
  <property fmtid="{D5CDD505-2E9C-101B-9397-08002B2CF9AE}" pid="4" name="Producer">
    <vt:lpwstr>Developer Express Inc. DXperience (tm) v22.1.4</vt:lpwstr>
  </property>
  <property fmtid="{D5CDD505-2E9C-101B-9397-08002B2CF9AE}" pid="5" name="KSOProductBuildVer">
    <vt:lpwstr>2057-12.2.0.23149</vt:lpwstr>
  </property>
  <property fmtid="{D5CDD505-2E9C-101B-9397-08002B2CF9AE}" pid="6" name="ICV">
    <vt:lpwstr>AC2CCCF697B146B7A865BC5715EC81D7_13</vt:lpwstr>
  </property>
</Properties>
</file>